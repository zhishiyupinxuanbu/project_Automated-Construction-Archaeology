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D8495E">
      <w:pPr>
        <w:spacing w:before="0" w:after="240" w:line="560" w:lineRule="exact"/>
        <w:jc w:val="center"/>
      </w:pPr>
      <w:r>
        <w:rPr>
          <w:rFonts w:ascii="方正小标宋_GBK" w:hAnsi="方正小标宋_GBK" w:eastAsia="方正小标宋_GBK"/>
          <w:b w:val="0"/>
          <w:sz w:val="44"/>
        </w:rPr>
        <w:t>关于中国电信云计算内蒙古信息园项目部分地表堆土区域有关情况的说明</w:t>
      </w:r>
    </w:p>
    <w:p w14:paraId="74C18B0E">
      <w:pPr>
        <w:spacing w:before="0" w:after="0" w:line="510" w:lineRule="exact"/>
        <w:ind w:firstLine="640"/>
      </w:pPr>
      <w:r>
        <w:rPr>
          <w:rFonts w:ascii="仿宋_GB2312" w:hAnsi="仿宋_GB2312" w:eastAsia="仿宋_GB2312"/>
          <w:b w:val="0"/>
          <w:sz w:val="32"/>
        </w:rPr>
        <w:t>中国电信云计算内蒙古信息园项目位于内蒙古自治区呼和浩特市和林格尔县盛乐经济园区中国电信云计算内蒙古信息园，项目面积为210770平方米。为落实建设工程文物保护相关要求，我部已组织开展项目占地范围内文物考古相关工作。</w:t>
      </w:r>
    </w:p>
    <w:p w14:paraId="25E44B1B">
      <w:pPr>
        <w:spacing w:before="0" w:after="0" w:line="510" w:lineRule="exact"/>
        <w:ind w:firstLine="640"/>
      </w:pPr>
      <w:r>
        <w:rPr>
          <w:rFonts w:ascii="仿宋_GB2312" w:hAnsi="仿宋_GB2312" w:eastAsia="仿宋_GB2312"/>
          <w:b w:val="0"/>
          <w:sz w:val="32"/>
        </w:rPr>
        <w:t>根据现场核看及测绘标注情况，项目占地范围内部分区域存在地表堆土现状，相关地表堆土区域共5处，面积为10793平方米。上述区域主要为土方在现状地表堆置形成，地面可见堆土覆盖，无下挖扰动痕迹，不属于地下开挖、基槽开挖或基础施工区域。</w:t>
      </w:r>
    </w:p>
    <w:p w14:paraId="4E9A67AC">
      <w:pPr>
        <w:spacing w:before="0" w:after="0" w:line="510" w:lineRule="exact"/>
        <w:ind w:firstLine="640"/>
      </w:pPr>
      <w:bookmarkStart w:id="0" w:name="_GoBack"/>
      <w:bookmarkEnd w:id="0"/>
      <w:r>
        <w:rPr>
          <w:rFonts w:ascii="仿宋_GB2312" w:hAnsi="仿宋_GB2312" w:eastAsia="仿宋_GB2312"/>
          <w:b w:val="0"/>
          <w:sz w:val="32"/>
        </w:rPr>
        <w:t>特此说明。</w:t>
      </w:r>
    </w:p>
    <w:p w14:paraId="07837D4A">
      <w:pPr>
        <w:spacing w:after="0" w:line="80" w:lineRule="exact"/>
      </w:pPr>
    </w:p>
    <w:p w14:paraId="3F89B292">
      <w:pPr>
        <w:tabs>
          <w:tab w:val="left" w:pos="2240"/>
        </w:tabs>
        <w:spacing w:before="0" w:after="0" w:line="520" w:lineRule="exact"/>
        <w:ind w:left="2240" w:hanging="1600"/>
      </w:pPr>
      <w:r>
        <w:rPr>
          <w:rFonts w:ascii="仿宋_GB2312" w:hAnsi="仿宋_GB2312" w:eastAsia="仿宋_GB2312"/>
          <w:b w:val="0"/>
          <w:sz w:val="32"/>
        </w:rPr>
        <w:t>附件：1.</w:t>
      </w:r>
      <w:r>
        <w:rPr>
          <w:rFonts w:ascii="仿宋_GB2312" w:hAnsi="仿宋_GB2312" w:eastAsia="仿宋_GB2312"/>
          <w:b w:val="0"/>
          <w:sz w:val="32"/>
        </w:rPr>
        <w:tab/>
      </w:r>
      <w:r>
        <w:rPr>
          <w:rFonts w:ascii="仿宋_GB2312" w:hAnsi="仿宋_GB2312" w:eastAsia="仿宋_GB2312"/>
          <w:b w:val="0"/>
          <w:sz w:val="32"/>
        </w:rPr>
        <w:t>中国电信云计算内蒙古信息园项目地表堆土区域示意图</w:t>
      </w:r>
    </w:p>
    <w:p w14:paraId="5520B63A">
      <w:pPr>
        <w:numPr>
          <w:ilvl w:val="0"/>
          <w:numId w:val="7"/>
        </w:numPr>
        <w:tabs>
          <w:tab w:val="left" w:pos="2240"/>
        </w:tabs>
        <w:spacing w:before="0" w:after="0" w:line="520" w:lineRule="exact"/>
        <w:ind w:left="2240" w:hanging="640"/>
        <w:rPr>
          <w:rFonts w:ascii="仿宋_GB2312" w:hAnsi="仿宋_GB2312" w:eastAsia="仿宋_GB2312"/>
          <w:b w:val="0"/>
          <w:sz w:val="32"/>
        </w:rPr>
      </w:pPr>
      <w:r>
        <w:rPr>
          <w:rFonts w:ascii="仿宋_GB2312" w:hAnsi="仿宋_GB2312" w:eastAsia="仿宋_GB2312"/>
          <w:b w:val="0"/>
          <w:sz w:val="32"/>
        </w:rPr>
        <w:t>中国电信云计算内蒙古信息园项目地表堆土区域坐标表</w:t>
      </w:r>
    </w:p>
    <w:p w14:paraId="4CD9B033">
      <w:pPr>
        <w:numPr>
          <w:ilvl w:val="0"/>
          <w:numId w:val="0"/>
        </w:numPr>
        <w:tabs>
          <w:tab w:val="left" w:pos="2240"/>
        </w:tabs>
        <w:spacing w:before="0" w:after="0" w:line="520" w:lineRule="exact"/>
        <w:rPr>
          <w:rFonts w:ascii="仿宋_GB2312" w:hAnsi="仿宋_GB2312" w:eastAsia="仿宋_GB2312"/>
          <w:b w:val="0"/>
          <w:sz w:val="32"/>
        </w:rPr>
      </w:pPr>
    </w:p>
    <w:p w14:paraId="0DA79603">
      <w:pPr>
        <w:spacing w:after="0" w:line="80" w:lineRule="exact"/>
      </w:pPr>
    </w:p>
    <w:p w14:paraId="1C6CF92F">
      <w:pPr>
        <w:tabs>
          <w:tab w:val="center" w:pos="6556"/>
        </w:tabs>
        <w:spacing w:before="0" w:after="0" w:line="520" w:lineRule="exact"/>
      </w:pPr>
      <w:r>
        <w:rPr>
          <w:rFonts w:ascii="仿宋_GB2312" w:hAnsi="仿宋_GB2312" w:eastAsia="仿宋_GB2312"/>
          <w:b w:val="0"/>
          <w:sz w:val="32"/>
        </w:rPr>
        <w:tab/>
      </w:r>
      <w:r>
        <w:rPr>
          <w:rFonts w:ascii="仿宋_GB2312" w:hAnsi="仿宋_GB2312" w:eastAsia="仿宋_GB2312"/>
          <w:b w:val="0"/>
          <w:sz w:val="32"/>
        </w:rPr>
        <w:t>中国电信集团有限公司</w:t>
      </w:r>
    </w:p>
    <w:p w14:paraId="5720FB97">
      <w:pPr>
        <w:tabs>
          <w:tab w:val="center" w:pos="6556"/>
        </w:tabs>
        <w:spacing w:before="0" w:after="0" w:line="520" w:lineRule="exact"/>
      </w:pPr>
      <w:r>
        <w:rPr>
          <w:rFonts w:ascii="仿宋_GB2312" w:hAnsi="仿宋_GB2312" w:eastAsia="仿宋_GB2312"/>
          <w:b w:val="0"/>
          <w:sz w:val="32"/>
        </w:rPr>
        <w:tab/>
      </w:r>
      <w:r>
        <w:rPr>
          <w:rFonts w:ascii="仿宋_GB2312" w:hAnsi="仿宋_GB2312" w:eastAsia="仿宋_GB2312"/>
          <w:b w:val="0"/>
          <w:sz w:val="32"/>
        </w:rPr>
        <w:t>云计算内蒙古信息园开发建设运营部</w:t>
      </w:r>
    </w:p>
    <w:p w14:paraId="28734B1A">
      <w:pPr>
        <w:spacing w:after="0" w:line="520" w:lineRule="exact"/>
        <w:ind w:right="1280"/>
        <w:jc w:val="right"/>
      </w:pPr>
      <w:r>
        <w:rPr>
          <w:rFonts w:ascii="仿宋_GB2312" w:hAnsi="仿宋_GB2312" w:eastAsia="仿宋_GB2312"/>
          <w:b w:val="0"/>
          <w:sz w:val="32"/>
        </w:rPr>
        <w:t>2026年6月9日</w:t>
      </w:r>
    </w:p>
    <w:p w14:paraId="2FD3C6EC">
      <w:r>
        <w:br w:type="page"/>
      </w:r>
    </w:p>
    <w:p w14:paraId="476DC63C">
      <w:pPr>
        <w:spacing w:before="0" w:after="120" w:line="480" w:lineRule="exact"/>
        <w:jc w:val="left"/>
      </w:pPr>
      <w:r>
        <w:rPr>
          <w:rFonts w:ascii="仿宋_GB2312" w:hAnsi="仿宋_GB2312" w:eastAsia="仿宋_GB2312"/>
          <w:b w:val="0"/>
          <w:sz w:val="32"/>
        </w:rPr>
        <w:t>附件1</w:t>
      </w:r>
    </w:p>
    <w:p w14:paraId="6EEBBD8F">
      <w:pPr>
        <w:spacing w:before="0" w:after="0" w:line="240" w:lineRule="auto"/>
        <w:jc w:val="center"/>
      </w:pPr>
      <w:r>
        <w:drawing>
          <wp:inline distT="0" distB="0" distL="114300" distR="114300">
            <wp:extent cx="5615940" cy="3651885"/>
            <wp:effectExtent l="0" t="0" r="2286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16000" cy="3652153"/>
                    </a:xfrm>
                    <a:prstGeom prst="rect">
                      <a:avLst/>
                    </a:prstGeom>
                  </pic:spPr>
                </pic:pic>
              </a:graphicData>
            </a:graphic>
          </wp:inline>
        </w:drawing>
      </w:r>
    </w:p>
    <w:p w14:paraId="0FE2C488">
      <w:pPr>
        <w:spacing w:before="0" w:after="240" w:line="480" w:lineRule="exact"/>
        <w:jc w:val="center"/>
      </w:pPr>
      <w:r>
        <w:rPr>
          <w:rFonts w:ascii="仿宋_GB2312" w:hAnsi="仿宋_GB2312" w:eastAsia="仿宋_GB2312"/>
          <w:b w:val="0"/>
          <w:sz w:val="32"/>
        </w:rPr>
        <w:t>中国电信云计算内蒙古信息园项目地表堆土区域示意图</w:t>
      </w:r>
    </w:p>
    <w:p w14:paraId="772E4A56"/>
    <w:p w14:paraId="5089B98F">
      <w:pPr>
        <w:rPr>
          <w:rFonts w:ascii="仿宋_GB2312" w:hAnsi="仿宋_GB2312" w:eastAsia="仿宋_GB2312"/>
          <w:b w:val="0"/>
          <w:sz w:val="32"/>
        </w:rPr>
      </w:pPr>
      <w:r>
        <w:rPr>
          <w:rFonts w:ascii="仿宋_GB2312" w:hAnsi="仿宋_GB2312" w:eastAsia="仿宋_GB2312"/>
          <w:b w:val="0"/>
          <w:sz w:val="32"/>
        </w:rPr>
        <w:br w:type="page"/>
      </w:r>
    </w:p>
    <w:p w14:paraId="587CC4CE">
      <w:pPr>
        <w:spacing w:before="0" w:after="120" w:line="480" w:lineRule="exact"/>
        <w:jc w:val="both"/>
      </w:pPr>
      <w:r>
        <w:rPr>
          <w:rFonts w:ascii="仿宋_GB2312" w:hAnsi="仿宋_GB2312" w:eastAsia="仿宋_GB2312"/>
          <w:b w:val="0"/>
          <w:sz w:val="32"/>
        </w:rPr>
        <w:t>附件2</w:t>
      </w:r>
    </w:p>
    <w:p w14:paraId="42FECC40">
      <w:pPr>
        <w:spacing w:before="0" w:after="200" w:line="480" w:lineRule="exact"/>
        <w:jc w:val="center"/>
      </w:pPr>
      <w:r>
        <w:rPr>
          <w:rFonts w:ascii="仿宋_GB2312" w:hAnsi="仿宋_GB2312" w:eastAsia="仿宋_GB2312"/>
          <w:b w:val="0"/>
          <w:sz w:val="32"/>
        </w:rPr>
        <w:t>中国电信云计算内蒙古信息园项目地表堆土区域坐标表</w:t>
      </w:r>
    </w:p>
    <w:tbl>
      <w:tblPr>
        <w:tblStyle w:val="3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023"/>
        <w:gridCol w:w="881"/>
        <w:gridCol w:w="3427"/>
        <w:gridCol w:w="3513"/>
      </w:tblGrid>
      <w:tr w14:paraId="23EC3243">
        <w:trPr>
          <w:tblHeader/>
          <w:jc w:val="center"/>
        </w:trPr>
        <w:tc>
          <w:tcPr>
            <w:tcW w:w="1023" w:type="dxa"/>
            <w:vAlign w:val="center"/>
          </w:tcPr>
          <w:p w14:paraId="49827C2A">
            <w:pPr>
              <w:spacing w:before="0" w:after="0" w:line="300" w:lineRule="exact"/>
              <w:jc w:val="center"/>
            </w:pPr>
            <w:r>
              <w:rPr>
                <w:rFonts w:ascii="仿宋_GB2312" w:hAnsi="仿宋_GB2312" w:eastAsia="仿宋_GB2312"/>
                <w:b w:val="0"/>
                <w:sz w:val="21"/>
              </w:rPr>
              <w:t>名称</w:t>
            </w:r>
          </w:p>
        </w:tc>
        <w:tc>
          <w:tcPr>
            <w:tcW w:w="881" w:type="dxa"/>
            <w:vAlign w:val="center"/>
          </w:tcPr>
          <w:p w14:paraId="0865D1FA">
            <w:pPr>
              <w:spacing w:before="0" w:after="0" w:line="300" w:lineRule="exact"/>
              <w:jc w:val="center"/>
            </w:pPr>
            <w:r>
              <w:rPr>
                <w:rFonts w:ascii="仿宋_GB2312" w:hAnsi="仿宋_GB2312" w:eastAsia="仿宋_GB2312"/>
                <w:b w:val="0"/>
                <w:sz w:val="21"/>
              </w:rPr>
              <w:t>序号</w:t>
            </w:r>
          </w:p>
        </w:tc>
        <w:tc>
          <w:tcPr>
            <w:tcW w:w="3427" w:type="dxa"/>
            <w:vAlign w:val="center"/>
          </w:tcPr>
          <w:p w14:paraId="346C51DD">
            <w:pPr>
              <w:spacing w:before="0" w:after="0" w:line="300" w:lineRule="exact"/>
              <w:jc w:val="center"/>
            </w:pPr>
            <w:r>
              <w:rPr>
                <w:rFonts w:ascii="仿宋_GB2312" w:hAnsi="仿宋_GB2312" w:eastAsia="仿宋_GB2312"/>
                <w:b w:val="0"/>
                <w:sz w:val="21"/>
              </w:rPr>
              <w:t>经度</w:t>
            </w:r>
          </w:p>
        </w:tc>
        <w:tc>
          <w:tcPr>
            <w:tcW w:w="3513" w:type="dxa"/>
            <w:vAlign w:val="center"/>
          </w:tcPr>
          <w:p w14:paraId="3A99311C">
            <w:pPr>
              <w:spacing w:before="0" w:after="0" w:line="300" w:lineRule="exact"/>
              <w:jc w:val="center"/>
            </w:pPr>
            <w:r>
              <w:rPr>
                <w:rFonts w:ascii="仿宋_GB2312" w:hAnsi="仿宋_GB2312" w:eastAsia="仿宋_GB2312"/>
                <w:b w:val="0"/>
                <w:sz w:val="21"/>
              </w:rPr>
              <w:t>纬度</w:t>
            </w:r>
          </w:p>
        </w:tc>
      </w:tr>
      <w:tr w14:paraId="1C0F76E0">
        <w:trPr>
          <w:jc w:val="center"/>
        </w:trPr>
        <w:tc>
          <w:tcPr>
            <w:tcW w:w="1023" w:type="dxa"/>
            <w:vMerge w:val="restart"/>
            <w:vAlign w:val="center"/>
          </w:tcPr>
          <w:p w14:paraId="6BC54B2B">
            <w:pPr>
              <w:spacing w:before="0" w:after="0" w:line="300" w:lineRule="exact"/>
              <w:jc w:val="center"/>
              <w:rPr>
                <w:rFonts w:ascii="仿宋_GB2312" w:hAnsi="仿宋_GB2312" w:eastAsia="仿宋_GB2312"/>
                <w:b w:val="0"/>
                <w:sz w:val="20"/>
              </w:rPr>
            </w:pPr>
            <w:r>
              <w:rPr>
                <w:rFonts w:ascii="仿宋_GB2312" w:hAnsi="仿宋_GB2312" w:eastAsia="仿宋_GB2312"/>
                <w:b w:val="0"/>
                <w:sz w:val="20"/>
              </w:rPr>
              <w:t>堆土1</w:t>
            </w:r>
          </w:p>
          <w:p w14:paraId="0B99DC24">
            <w:pPr>
              <w:spacing w:before="0" w:after="0" w:line="300" w:lineRule="exact"/>
              <w:jc w:val="center"/>
            </w:pPr>
          </w:p>
        </w:tc>
        <w:tc>
          <w:tcPr>
            <w:tcW w:w="881" w:type="dxa"/>
            <w:vAlign w:val="center"/>
          </w:tcPr>
          <w:p w14:paraId="352401CE">
            <w:pPr>
              <w:spacing w:before="0" w:after="0" w:line="300" w:lineRule="exact"/>
              <w:jc w:val="center"/>
            </w:pPr>
            <w:r>
              <w:rPr>
                <w:rFonts w:ascii="仿宋_GB2312" w:hAnsi="仿宋_GB2312" w:eastAsia="仿宋_GB2312"/>
                <w:b w:val="0"/>
                <w:sz w:val="20"/>
              </w:rPr>
              <w:t>1</w:t>
            </w:r>
          </w:p>
        </w:tc>
        <w:tc>
          <w:tcPr>
            <w:tcW w:w="3427" w:type="dxa"/>
            <w:vAlign w:val="center"/>
          </w:tcPr>
          <w:p w14:paraId="7F1FE888">
            <w:pPr>
              <w:spacing w:before="0" w:after="0" w:line="300" w:lineRule="exact"/>
              <w:jc w:val="center"/>
            </w:pPr>
            <w:r>
              <w:rPr>
                <w:rFonts w:ascii="仿宋_GB2312" w:hAnsi="仿宋_GB2312" w:eastAsia="仿宋_GB2312"/>
                <w:b w:val="0"/>
                <w:sz w:val="20"/>
              </w:rPr>
              <w:t>111°50'01.7407"</w:t>
            </w:r>
          </w:p>
        </w:tc>
        <w:tc>
          <w:tcPr>
            <w:tcW w:w="3513" w:type="dxa"/>
            <w:vAlign w:val="center"/>
          </w:tcPr>
          <w:p w14:paraId="58660FF7">
            <w:pPr>
              <w:spacing w:before="0" w:after="0" w:line="300" w:lineRule="exact"/>
              <w:jc w:val="center"/>
            </w:pPr>
            <w:r>
              <w:rPr>
                <w:rFonts w:ascii="仿宋_GB2312" w:hAnsi="仿宋_GB2312" w:eastAsia="仿宋_GB2312"/>
                <w:b w:val="0"/>
                <w:sz w:val="20"/>
              </w:rPr>
              <w:t>40°32'44.6282"</w:t>
            </w:r>
          </w:p>
        </w:tc>
      </w:tr>
      <w:tr w14:paraId="1BE02394">
        <w:trPr>
          <w:jc w:val="center"/>
        </w:trPr>
        <w:tc>
          <w:tcPr>
            <w:tcW w:w="1023" w:type="dxa"/>
            <w:vMerge w:val="continue"/>
            <w:vAlign w:val="center"/>
          </w:tcPr>
          <w:p w14:paraId="1F51DFDA">
            <w:pPr>
              <w:spacing w:before="0" w:after="0" w:line="300" w:lineRule="exact"/>
              <w:jc w:val="center"/>
            </w:pPr>
          </w:p>
        </w:tc>
        <w:tc>
          <w:tcPr>
            <w:tcW w:w="881" w:type="dxa"/>
            <w:vAlign w:val="center"/>
          </w:tcPr>
          <w:p w14:paraId="2865A8E1">
            <w:pPr>
              <w:spacing w:before="0" w:after="0" w:line="300" w:lineRule="exact"/>
              <w:jc w:val="center"/>
            </w:pPr>
            <w:r>
              <w:rPr>
                <w:rFonts w:ascii="仿宋_GB2312" w:hAnsi="仿宋_GB2312" w:eastAsia="仿宋_GB2312"/>
                <w:b w:val="0"/>
                <w:sz w:val="20"/>
              </w:rPr>
              <w:t>2</w:t>
            </w:r>
          </w:p>
        </w:tc>
        <w:tc>
          <w:tcPr>
            <w:tcW w:w="3427" w:type="dxa"/>
            <w:vAlign w:val="center"/>
          </w:tcPr>
          <w:p w14:paraId="4DC63A51">
            <w:pPr>
              <w:spacing w:before="0" w:after="0" w:line="300" w:lineRule="exact"/>
              <w:jc w:val="center"/>
            </w:pPr>
            <w:r>
              <w:rPr>
                <w:rFonts w:ascii="仿宋_GB2312" w:hAnsi="仿宋_GB2312" w:eastAsia="仿宋_GB2312"/>
                <w:b w:val="0"/>
                <w:sz w:val="20"/>
              </w:rPr>
              <w:t>111°50'02.0848"</w:t>
            </w:r>
          </w:p>
        </w:tc>
        <w:tc>
          <w:tcPr>
            <w:tcW w:w="3513" w:type="dxa"/>
            <w:vAlign w:val="center"/>
          </w:tcPr>
          <w:p w14:paraId="2703F1EF">
            <w:pPr>
              <w:spacing w:before="0" w:after="0" w:line="300" w:lineRule="exact"/>
              <w:jc w:val="center"/>
            </w:pPr>
            <w:r>
              <w:rPr>
                <w:rFonts w:ascii="仿宋_GB2312" w:hAnsi="仿宋_GB2312" w:eastAsia="仿宋_GB2312"/>
                <w:b w:val="0"/>
                <w:sz w:val="20"/>
              </w:rPr>
              <w:t>40°32'44.8153"</w:t>
            </w:r>
          </w:p>
        </w:tc>
      </w:tr>
      <w:tr w14:paraId="1BBD3534">
        <w:trPr>
          <w:jc w:val="center"/>
        </w:trPr>
        <w:tc>
          <w:tcPr>
            <w:tcW w:w="1023" w:type="dxa"/>
            <w:vMerge w:val="continue"/>
            <w:vAlign w:val="center"/>
          </w:tcPr>
          <w:p w14:paraId="57A791EC">
            <w:pPr>
              <w:spacing w:before="0" w:after="0" w:line="300" w:lineRule="exact"/>
              <w:jc w:val="center"/>
            </w:pPr>
          </w:p>
        </w:tc>
        <w:tc>
          <w:tcPr>
            <w:tcW w:w="881" w:type="dxa"/>
            <w:vAlign w:val="center"/>
          </w:tcPr>
          <w:p w14:paraId="7DA8D34F">
            <w:pPr>
              <w:spacing w:before="0" w:after="0" w:line="300" w:lineRule="exact"/>
              <w:jc w:val="center"/>
            </w:pPr>
            <w:r>
              <w:rPr>
                <w:rFonts w:ascii="仿宋_GB2312" w:hAnsi="仿宋_GB2312" w:eastAsia="仿宋_GB2312"/>
                <w:b w:val="0"/>
                <w:sz w:val="20"/>
              </w:rPr>
              <w:t>3</w:t>
            </w:r>
          </w:p>
        </w:tc>
        <w:tc>
          <w:tcPr>
            <w:tcW w:w="3427" w:type="dxa"/>
            <w:vAlign w:val="center"/>
          </w:tcPr>
          <w:p w14:paraId="0FEDD200">
            <w:pPr>
              <w:spacing w:before="0" w:after="0" w:line="300" w:lineRule="exact"/>
              <w:jc w:val="center"/>
            </w:pPr>
            <w:r>
              <w:rPr>
                <w:rFonts w:ascii="仿宋_GB2312" w:hAnsi="仿宋_GB2312" w:eastAsia="仿宋_GB2312"/>
                <w:b w:val="0"/>
                <w:sz w:val="20"/>
              </w:rPr>
              <w:t>111°50'02.4491"</w:t>
            </w:r>
          </w:p>
        </w:tc>
        <w:tc>
          <w:tcPr>
            <w:tcW w:w="3513" w:type="dxa"/>
            <w:vAlign w:val="center"/>
          </w:tcPr>
          <w:p w14:paraId="797ED457">
            <w:pPr>
              <w:spacing w:before="0" w:after="0" w:line="300" w:lineRule="exact"/>
              <w:jc w:val="center"/>
            </w:pPr>
            <w:r>
              <w:rPr>
                <w:rFonts w:ascii="仿宋_GB2312" w:hAnsi="仿宋_GB2312" w:eastAsia="仿宋_GB2312"/>
                <w:b w:val="0"/>
                <w:sz w:val="20"/>
              </w:rPr>
              <w:t>40°32'44.7367"</w:t>
            </w:r>
          </w:p>
        </w:tc>
      </w:tr>
      <w:tr w14:paraId="6D90D7D9">
        <w:trPr>
          <w:jc w:val="center"/>
        </w:trPr>
        <w:tc>
          <w:tcPr>
            <w:tcW w:w="1023" w:type="dxa"/>
            <w:vMerge w:val="continue"/>
            <w:vAlign w:val="center"/>
          </w:tcPr>
          <w:p w14:paraId="725CED93">
            <w:pPr>
              <w:spacing w:before="0" w:after="0" w:line="300" w:lineRule="exact"/>
              <w:jc w:val="center"/>
            </w:pPr>
          </w:p>
        </w:tc>
        <w:tc>
          <w:tcPr>
            <w:tcW w:w="881" w:type="dxa"/>
            <w:vAlign w:val="center"/>
          </w:tcPr>
          <w:p w14:paraId="43FEE404">
            <w:pPr>
              <w:spacing w:before="0" w:after="0" w:line="300" w:lineRule="exact"/>
              <w:jc w:val="center"/>
            </w:pPr>
            <w:r>
              <w:rPr>
                <w:rFonts w:ascii="仿宋_GB2312" w:hAnsi="仿宋_GB2312" w:eastAsia="仿宋_GB2312"/>
                <w:b w:val="0"/>
                <w:sz w:val="20"/>
              </w:rPr>
              <w:t>4</w:t>
            </w:r>
          </w:p>
        </w:tc>
        <w:tc>
          <w:tcPr>
            <w:tcW w:w="3427" w:type="dxa"/>
            <w:vAlign w:val="center"/>
          </w:tcPr>
          <w:p w14:paraId="3442D557">
            <w:pPr>
              <w:spacing w:before="0" w:after="0" w:line="300" w:lineRule="exact"/>
              <w:jc w:val="center"/>
            </w:pPr>
            <w:r>
              <w:rPr>
                <w:rFonts w:ascii="仿宋_GB2312" w:hAnsi="仿宋_GB2312" w:eastAsia="仿宋_GB2312"/>
                <w:b w:val="0"/>
                <w:sz w:val="20"/>
              </w:rPr>
              <w:t>111°50'02.5968"</w:t>
            </w:r>
          </w:p>
        </w:tc>
        <w:tc>
          <w:tcPr>
            <w:tcW w:w="3513" w:type="dxa"/>
            <w:vAlign w:val="center"/>
          </w:tcPr>
          <w:p w14:paraId="58ED12E5">
            <w:pPr>
              <w:spacing w:before="0" w:after="0" w:line="300" w:lineRule="exact"/>
              <w:jc w:val="center"/>
            </w:pPr>
            <w:r>
              <w:rPr>
                <w:rFonts w:ascii="仿宋_GB2312" w:hAnsi="仿宋_GB2312" w:eastAsia="仿宋_GB2312"/>
                <w:b w:val="0"/>
                <w:sz w:val="20"/>
              </w:rPr>
              <w:t>40°32'44.6076"</w:t>
            </w:r>
          </w:p>
        </w:tc>
      </w:tr>
      <w:tr w14:paraId="2F1B9B2C">
        <w:trPr>
          <w:jc w:val="center"/>
        </w:trPr>
        <w:tc>
          <w:tcPr>
            <w:tcW w:w="1023" w:type="dxa"/>
            <w:vMerge w:val="continue"/>
            <w:vAlign w:val="center"/>
          </w:tcPr>
          <w:p w14:paraId="1D675039">
            <w:pPr>
              <w:spacing w:before="0" w:after="0" w:line="300" w:lineRule="exact"/>
              <w:jc w:val="center"/>
            </w:pPr>
          </w:p>
        </w:tc>
        <w:tc>
          <w:tcPr>
            <w:tcW w:w="881" w:type="dxa"/>
            <w:vAlign w:val="center"/>
          </w:tcPr>
          <w:p w14:paraId="67AB51A6">
            <w:pPr>
              <w:spacing w:before="0" w:after="0" w:line="300" w:lineRule="exact"/>
              <w:jc w:val="center"/>
            </w:pPr>
            <w:r>
              <w:rPr>
                <w:rFonts w:ascii="仿宋_GB2312" w:hAnsi="仿宋_GB2312" w:eastAsia="仿宋_GB2312"/>
                <w:b w:val="0"/>
                <w:sz w:val="20"/>
              </w:rPr>
              <w:t>5</w:t>
            </w:r>
          </w:p>
        </w:tc>
        <w:tc>
          <w:tcPr>
            <w:tcW w:w="3427" w:type="dxa"/>
            <w:vAlign w:val="center"/>
          </w:tcPr>
          <w:p w14:paraId="1588C902">
            <w:pPr>
              <w:spacing w:before="0" w:after="0" w:line="300" w:lineRule="exact"/>
              <w:jc w:val="center"/>
            </w:pPr>
            <w:r>
              <w:rPr>
                <w:rFonts w:ascii="仿宋_GB2312" w:hAnsi="仿宋_GB2312" w:eastAsia="仿宋_GB2312"/>
                <w:b w:val="0"/>
                <w:sz w:val="20"/>
              </w:rPr>
              <w:t>111°50'02.6250"</w:t>
            </w:r>
          </w:p>
        </w:tc>
        <w:tc>
          <w:tcPr>
            <w:tcW w:w="3513" w:type="dxa"/>
            <w:vAlign w:val="center"/>
          </w:tcPr>
          <w:p w14:paraId="72FC8F42">
            <w:pPr>
              <w:spacing w:before="0" w:after="0" w:line="300" w:lineRule="exact"/>
              <w:jc w:val="center"/>
            </w:pPr>
            <w:r>
              <w:rPr>
                <w:rFonts w:ascii="仿宋_GB2312" w:hAnsi="仿宋_GB2312" w:eastAsia="仿宋_GB2312"/>
                <w:b w:val="0"/>
                <w:sz w:val="20"/>
              </w:rPr>
              <w:t>40°32'44.3538"</w:t>
            </w:r>
          </w:p>
        </w:tc>
      </w:tr>
      <w:tr w14:paraId="25B35957">
        <w:trPr>
          <w:jc w:val="center"/>
        </w:trPr>
        <w:tc>
          <w:tcPr>
            <w:tcW w:w="1023" w:type="dxa"/>
            <w:vMerge w:val="continue"/>
            <w:vAlign w:val="center"/>
          </w:tcPr>
          <w:p w14:paraId="7F49E77A">
            <w:pPr>
              <w:spacing w:before="0" w:after="0" w:line="300" w:lineRule="exact"/>
              <w:jc w:val="center"/>
            </w:pPr>
          </w:p>
        </w:tc>
        <w:tc>
          <w:tcPr>
            <w:tcW w:w="881" w:type="dxa"/>
            <w:vAlign w:val="center"/>
          </w:tcPr>
          <w:p w14:paraId="0A7FAC79">
            <w:pPr>
              <w:spacing w:before="0" w:after="0" w:line="300" w:lineRule="exact"/>
              <w:jc w:val="center"/>
            </w:pPr>
            <w:r>
              <w:rPr>
                <w:rFonts w:ascii="仿宋_GB2312" w:hAnsi="仿宋_GB2312" w:eastAsia="仿宋_GB2312"/>
                <w:b w:val="0"/>
                <w:sz w:val="20"/>
              </w:rPr>
              <w:t>6</w:t>
            </w:r>
          </w:p>
        </w:tc>
        <w:tc>
          <w:tcPr>
            <w:tcW w:w="3427" w:type="dxa"/>
            <w:vAlign w:val="center"/>
          </w:tcPr>
          <w:p w14:paraId="151D21EB">
            <w:pPr>
              <w:spacing w:before="0" w:after="0" w:line="300" w:lineRule="exact"/>
              <w:jc w:val="center"/>
            </w:pPr>
            <w:r>
              <w:rPr>
                <w:rFonts w:ascii="仿宋_GB2312" w:hAnsi="仿宋_GB2312" w:eastAsia="仿宋_GB2312"/>
                <w:b w:val="0"/>
                <w:sz w:val="20"/>
              </w:rPr>
              <w:t>111°50'02.5051"</w:t>
            </w:r>
          </w:p>
        </w:tc>
        <w:tc>
          <w:tcPr>
            <w:tcW w:w="3513" w:type="dxa"/>
            <w:vAlign w:val="center"/>
          </w:tcPr>
          <w:p w14:paraId="2200C3B6">
            <w:pPr>
              <w:spacing w:before="0" w:after="0" w:line="300" w:lineRule="exact"/>
              <w:jc w:val="center"/>
            </w:pPr>
            <w:r>
              <w:rPr>
                <w:rFonts w:ascii="仿宋_GB2312" w:hAnsi="仿宋_GB2312" w:eastAsia="仿宋_GB2312"/>
                <w:b w:val="0"/>
                <w:sz w:val="20"/>
              </w:rPr>
              <w:t>40°32'44.1163"</w:t>
            </w:r>
          </w:p>
        </w:tc>
      </w:tr>
      <w:tr w14:paraId="007748D4">
        <w:trPr>
          <w:jc w:val="center"/>
        </w:trPr>
        <w:tc>
          <w:tcPr>
            <w:tcW w:w="1023" w:type="dxa"/>
            <w:vMerge w:val="continue"/>
            <w:vAlign w:val="center"/>
          </w:tcPr>
          <w:p w14:paraId="2498945F">
            <w:pPr>
              <w:spacing w:before="0" w:after="0" w:line="300" w:lineRule="exact"/>
              <w:jc w:val="center"/>
            </w:pPr>
          </w:p>
        </w:tc>
        <w:tc>
          <w:tcPr>
            <w:tcW w:w="881" w:type="dxa"/>
            <w:vAlign w:val="center"/>
          </w:tcPr>
          <w:p w14:paraId="499AF1CC">
            <w:pPr>
              <w:spacing w:before="0" w:after="0" w:line="300" w:lineRule="exact"/>
              <w:jc w:val="center"/>
            </w:pPr>
            <w:r>
              <w:rPr>
                <w:rFonts w:ascii="仿宋_GB2312" w:hAnsi="仿宋_GB2312" w:eastAsia="仿宋_GB2312"/>
                <w:b w:val="0"/>
                <w:sz w:val="20"/>
              </w:rPr>
              <w:t>7</w:t>
            </w:r>
          </w:p>
        </w:tc>
        <w:tc>
          <w:tcPr>
            <w:tcW w:w="3427" w:type="dxa"/>
            <w:vAlign w:val="center"/>
          </w:tcPr>
          <w:p w14:paraId="2D18BB70">
            <w:pPr>
              <w:spacing w:before="0" w:after="0" w:line="300" w:lineRule="exact"/>
              <w:jc w:val="center"/>
            </w:pPr>
            <w:r>
              <w:rPr>
                <w:rFonts w:ascii="仿宋_GB2312" w:hAnsi="仿宋_GB2312" w:eastAsia="仿宋_GB2312"/>
                <w:b w:val="0"/>
                <w:sz w:val="20"/>
              </w:rPr>
              <w:t>111°50'02.1602"</w:t>
            </w:r>
          </w:p>
        </w:tc>
        <w:tc>
          <w:tcPr>
            <w:tcW w:w="3513" w:type="dxa"/>
            <w:vAlign w:val="center"/>
          </w:tcPr>
          <w:p w14:paraId="3D7F0E02">
            <w:pPr>
              <w:spacing w:before="0" w:after="0" w:line="300" w:lineRule="exact"/>
              <w:jc w:val="center"/>
            </w:pPr>
            <w:r>
              <w:rPr>
                <w:rFonts w:ascii="仿宋_GB2312" w:hAnsi="仿宋_GB2312" w:eastAsia="仿宋_GB2312"/>
                <w:b w:val="0"/>
                <w:sz w:val="20"/>
              </w:rPr>
              <w:t>40°32'44.0568"</w:t>
            </w:r>
          </w:p>
        </w:tc>
      </w:tr>
      <w:tr w14:paraId="6016BE7D">
        <w:trPr>
          <w:jc w:val="center"/>
        </w:trPr>
        <w:tc>
          <w:tcPr>
            <w:tcW w:w="1023" w:type="dxa"/>
            <w:vMerge w:val="continue"/>
            <w:vAlign w:val="center"/>
          </w:tcPr>
          <w:p w14:paraId="3FA0D03B">
            <w:pPr>
              <w:spacing w:before="0" w:after="0" w:line="300" w:lineRule="exact"/>
              <w:jc w:val="center"/>
            </w:pPr>
          </w:p>
        </w:tc>
        <w:tc>
          <w:tcPr>
            <w:tcW w:w="881" w:type="dxa"/>
            <w:vAlign w:val="center"/>
          </w:tcPr>
          <w:p w14:paraId="218D8C8E">
            <w:pPr>
              <w:spacing w:before="0" w:after="0" w:line="300" w:lineRule="exact"/>
              <w:jc w:val="center"/>
            </w:pPr>
            <w:r>
              <w:rPr>
                <w:rFonts w:ascii="仿宋_GB2312" w:hAnsi="仿宋_GB2312" w:eastAsia="仿宋_GB2312"/>
                <w:b w:val="0"/>
                <w:sz w:val="20"/>
              </w:rPr>
              <w:t>8</w:t>
            </w:r>
          </w:p>
        </w:tc>
        <w:tc>
          <w:tcPr>
            <w:tcW w:w="3427" w:type="dxa"/>
            <w:vAlign w:val="center"/>
          </w:tcPr>
          <w:p w14:paraId="7043BFA2">
            <w:pPr>
              <w:spacing w:before="0" w:after="0" w:line="300" w:lineRule="exact"/>
              <w:jc w:val="center"/>
            </w:pPr>
            <w:r>
              <w:rPr>
                <w:rFonts w:ascii="仿宋_GB2312" w:hAnsi="仿宋_GB2312" w:eastAsia="仿宋_GB2312"/>
                <w:b w:val="0"/>
                <w:sz w:val="20"/>
              </w:rPr>
              <w:t>111°50'01.8092"</w:t>
            </w:r>
          </w:p>
        </w:tc>
        <w:tc>
          <w:tcPr>
            <w:tcW w:w="3513" w:type="dxa"/>
            <w:vAlign w:val="center"/>
          </w:tcPr>
          <w:p w14:paraId="15135B31">
            <w:pPr>
              <w:spacing w:before="0" w:after="0" w:line="300" w:lineRule="exact"/>
              <w:jc w:val="center"/>
            </w:pPr>
            <w:r>
              <w:rPr>
                <w:rFonts w:ascii="仿宋_GB2312" w:hAnsi="仿宋_GB2312" w:eastAsia="仿宋_GB2312"/>
                <w:b w:val="0"/>
                <w:sz w:val="20"/>
              </w:rPr>
              <w:t>40°32'44.1455"</w:t>
            </w:r>
          </w:p>
        </w:tc>
      </w:tr>
      <w:tr w14:paraId="27A8250E">
        <w:trPr>
          <w:jc w:val="center"/>
        </w:trPr>
        <w:tc>
          <w:tcPr>
            <w:tcW w:w="1023" w:type="dxa"/>
            <w:vMerge w:val="continue"/>
            <w:vAlign w:val="center"/>
          </w:tcPr>
          <w:p w14:paraId="58D226C4">
            <w:pPr>
              <w:spacing w:before="0" w:after="0" w:line="300" w:lineRule="exact"/>
              <w:jc w:val="center"/>
            </w:pPr>
          </w:p>
        </w:tc>
        <w:tc>
          <w:tcPr>
            <w:tcW w:w="881" w:type="dxa"/>
            <w:vAlign w:val="center"/>
          </w:tcPr>
          <w:p w14:paraId="3860F5FB">
            <w:pPr>
              <w:spacing w:before="0" w:after="0" w:line="300" w:lineRule="exact"/>
              <w:jc w:val="center"/>
            </w:pPr>
            <w:r>
              <w:rPr>
                <w:rFonts w:ascii="仿宋_GB2312" w:hAnsi="仿宋_GB2312" w:eastAsia="仿宋_GB2312"/>
                <w:b w:val="0"/>
                <w:sz w:val="20"/>
              </w:rPr>
              <w:t>9</w:t>
            </w:r>
          </w:p>
        </w:tc>
        <w:tc>
          <w:tcPr>
            <w:tcW w:w="3427" w:type="dxa"/>
            <w:vAlign w:val="center"/>
          </w:tcPr>
          <w:p w14:paraId="18AA79C6">
            <w:pPr>
              <w:spacing w:before="0" w:after="0" w:line="300" w:lineRule="exact"/>
              <w:jc w:val="center"/>
            </w:pPr>
            <w:r>
              <w:rPr>
                <w:rFonts w:ascii="仿宋_GB2312" w:hAnsi="仿宋_GB2312" w:eastAsia="仿宋_GB2312"/>
                <w:b w:val="0"/>
                <w:sz w:val="20"/>
              </w:rPr>
              <w:t>111°50'01.7159"</w:t>
            </w:r>
          </w:p>
        </w:tc>
        <w:tc>
          <w:tcPr>
            <w:tcW w:w="3513" w:type="dxa"/>
            <w:vAlign w:val="center"/>
          </w:tcPr>
          <w:p w14:paraId="54107BB1">
            <w:pPr>
              <w:spacing w:before="0" w:after="0" w:line="300" w:lineRule="exact"/>
              <w:jc w:val="center"/>
            </w:pPr>
            <w:r>
              <w:rPr>
                <w:rFonts w:ascii="仿宋_GB2312" w:hAnsi="仿宋_GB2312" w:eastAsia="仿宋_GB2312"/>
                <w:b w:val="0"/>
                <w:sz w:val="20"/>
              </w:rPr>
              <w:t>40°32'44.3146"</w:t>
            </w:r>
          </w:p>
        </w:tc>
      </w:tr>
      <w:tr w14:paraId="3BC999E0">
        <w:trPr>
          <w:jc w:val="center"/>
        </w:trPr>
        <w:tc>
          <w:tcPr>
            <w:tcW w:w="1023" w:type="dxa"/>
            <w:vMerge w:val="restart"/>
            <w:vAlign w:val="center"/>
          </w:tcPr>
          <w:p w14:paraId="10B465B3">
            <w:pPr>
              <w:spacing w:before="0" w:after="0" w:line="300" w:lineRule="exact"/>
              <w:jc w:val="center"/>
              <w:rPr>
                <w:rFonts w:ascii="仿宋_GB2312" w:hAnsi="仿宋_GB2312" w:eastAsia="仿宋_GB2312"/>
                <w:b w:val="0"/>
                <w:sz w:val="20"/>
              </w:rPr>
            </w:pPr>
            <w:r>
              <w:rPr>
                <w:rFonts w:ascii="仿宋_GB2312" w:hAnsi="仿宋_GB2312" w:eastAsia="仿宋_GB2312"/>
                <w:b w:val="0"/>
                <w:sz w:val="20"/>
              </w:rPr>
              <w:t>堆土2</w:t>
            </w:r>
          </w:p>
          <w:p w14:paraId="0C3AC20F">
            <w:pPr>
              <w:spacing w:before="0" w:after="0" w:line="300" w:lineRule="exact"/>
              <w:jc w:val="center"/>
            </w:pPr>
          </w:p>
        </w:tc>
        <w:tc>
          <w:tcPr>
            <w:tcW w:w="881" w:type="dxa"/>
            <w:vAlign w:val="center"/>
          </w:tcPr>
          <w:p w14:paraId="30478E52">
            <w:pPr>
              <w:spacing w:before="0" w:after="0" w:line="300" w:lineRule="exact"/>
              <w:jc w:val="center"/>
            </w:pPr>
            <w:r>
              <w:rPr>
                <w:rFonts w:ascii="仿宋_GB2312" w:hAnsi="仿宋_GB2312" w:eastAsia="仿宋_GB2312"/>
                <w:b w:val="0"/>
                <w:sz w:val="20"/>
              </w:rPr>
              <w:t>1</w:t>
            </w:r>
          </w:p>
        </w:tc>
        <w:tc>
          <w:tcPr>
            <w:tcW w:w="3427" w:type="dxa"/>
            <w:vAlign w:val="center"/>
          </w:tcPr>
          <w:p w14:paraId="74664F9B">
            <w:pPr>
              <w:spacing w:before="0" w:after="0" w:line="300" w:lineRule="exact"/>
              <w:jc w:val="center"/>
            </w:pPr>
            <w:r>
              <w:rPr>
                <w:rFonts w:ascii="仿宋_GB2312" w:hAnsi="仿宋_GB2312" w:eastAsia="仿宋_GB2312"/>
                <w:b w:val="0"/>
                <w:sz w:val="20"/>
              </w:rPr>
              <w:t>111°49'58.9784"</w:t>
            </w:r>
          </w:p>
        </w:tc>
        <w:tc>
          <w:tcPr>
            <w:tcW w:w="3513" w:type="dxa"/>
            <w:vAlign w:val="center"/>
          </w:tcPr>
          <w:p w14:paraId="3BD8013C">
            <w:pPr>
              <w:spacing w:before="0" w:after="0" w:line="300" w:lineRule="exact"/>
              <w:jc w:val="center"/>
            </w:pPr>
            <w:r>
              <w:rPr>
                <w:rFonts w:ascii="仿宋_GB2312" w:hAnsi="仿宋_GB2312" w:eastAsia="仿宋_GB2312"/>
                <w:b w:val="0"/>
                <w:sz w:val="20"/>
              </w:rPr>
              <w:t>40°32'42.3180"</w:t>
            </w:r>
          </w:p>
        </w:tc>
      </w:tr>
      <w:tr w14:paraId="77474672">
        <w:trPr>
          <w:jc w:val="center"/>
        </w:trPr>
        <w:tc>
          <w:tcPr>
            <w:tcW w:w="1023" w:type="dxa"/>
            <w:vMerge w:val="continue"/>
            <w:vAlign w:val="center"/>
          </w:tcPr>
          <w:p w14:paraId="3156AAB5">
            <w:pPr>
              <w:spacing w:before="0" w:after="0" w:line="300" w:lineRule="exact"/>
              <w:jc w:val="center"/>
            </w:pPr>
          </w:p>
        </w:tc>
        <w:tc>
          <w:tcPr>
            <w:tcW w:w="881" w:type="dxa"/>
            <w:vAlign w:val="center"/>
          </w:tcPr>
          <w:p w14:paraId="32FB3811">
            <w:pPr>
              <w:spacing w:before="0" w:after="0" w:line="300" w:lineRule="exact"/>
              <w:jc w:val="center"/>
            </w:pPr>
            <w:r>
              <w:rPr>
                <w:rFonts w:ascii="仿宋_GB2312" w:hAnsi="仿宋_GB2312" w:eastAsia="仿宋_GB2312"/>
                <w:b w:val="0"/>
                <w:sz w:val="20"/>
              </w:rPr>
              <w:t>2</w:t>
            </w:r>
          </w:p>
        </w:tc>
        <w:tc>
          <w:tcPr>
            <w:tcW w:w="3427" w:type="dxa"/>
            <w:vAlign w:val="center"/>
          </w:tcPr>
          <w:p w14:paraId="04340BC9">
            <w:pPr>
              <w:spacing w:before="0" w:after="0" w:line="300" w:lineRule="exact"/>
              <w:jc w:val="center"/>
            </w:pPr>
            <w:r>
              <w:rPr>
                <w:rFonts w:ascii="仿宋_GB2312" w:hAnsi="仿宋_GB2312" w:eastAsia="仿宋_GB2312"/>
                <w:b w:val="0"/>
                <w:sz w:val="20"/>
              </w:rPr>
              <w:t>111°49'59.1433"</w:t>
            </w:r>
          </w:p>
        </w:tc>
        <w:tc>
          <w:tcPr>
            <w:tcW w:w="3513" w:type="dxa"/>
            <w:vAlign w:val="center"/>
          </w:tcPr>
          <w:p w14:paraId="60157DED">
            <w:pPr>
              <w:spacing w:before="0" w:after="0" w:line="300" w:lineRule="exact"/>
              <w:jc w:val="center"/>
            </w:pPr>
            <w:r>
              <w:rPr>
                <w:rFonts w:ascii="仿宋_GB2312" w:hAnsi="仿宋_GB2312" w:eastAsia="仿宋_GB2312"/>
                <w:b w:val="0"/>
                <w:sz w:val="20"/>
              </w:rPr>
              <w:t>40°32'42.5166"</w:t>
            </w:r>
          </w:p>
        </w:tc>
      </w:tr>
      <w:tr w14:paraId="4FECB9A9">
        <w:trPr>
          <w:jc w:val="center"/>
        </w:trPr>
        <w:tc>
          <w:tcPr>
            <w:tcW w:w="1023" w:type="dxa"/>
            <w:vMerge w:val="continue"/>
            <w:vAlign w:val="center"/>
          </w:tcPr>
          <w:p w14:paraId="780CFBF4">
            <w:pPr>
              <w:spacing w:before="0" w:after="0" w:line="300" w:lineRule="exact"/>
              <w:jc w:val="center"/>
            </w:pPr>
          </w:p>
        </w:tc>
        <w:tc>
          <w:tcPr>
            <w:tcW w:w="881" w:type="dxa"/>
            <w:vAlign w:val="center"/>
          </w:tcPr>
          <w:p w14:paraId="64EB9FB7">
            <w:pPr>
              <w:spacing w:before="0" w:after="0" w:line="300" w:lineRule="exact"/>
              <w:jc w:val="center"/>
            </w:pPr>
            <w:r>
              <w:rPr>
                <w:rFonts w:ascii="仿宋_GB2312" w:hAnsi="仿宋_GB2312" w:eastAsia="仿宋_GB2312"/>
                <w:b w:val="0"/>
                <w:sz w:val="20"/>
              </w:rPr>
              <w:t>3</w:t>
            </w:r>
          </w:p>
        </w:tc>
        <w:tc>
          <w:tcPr>
            <w:tcW w:w="3427" w:type="dxa"/>
            <w:vAlign w:val="center"/>
          </w:tcPr>
          <w:p w14:paraId="5871F636">
            <w:pPr>
              <w:spacing w:before="0" w:after="0" w:line="300" w:lineRule="exact"/>
              <w:jc w:val="center"/>
            </w:pPr>
            <w:r>
              <w:rPr>
                <w:rFonts w:ascii="仿宋_GB2312" w:hAnsi="仿宋_GB2312" w:eastAsia="仿宋_GB2312"/>
                <w:b w:val="0"/>
                <w:sz w:val="20"/>
              </w:rPr>
              <w:t>111°49'59.5912"</w:t>
            </w:r>
          </w:p>
        </w:tc>
        <w:tc>
          <w:tcPr>
            <w:tcW w:w="3513" w:type="dxa"/>
            <w:vAlign w:val="center"/>
          </w:tcPr>
          <w:p w14:paraId="2B4A2B33">
            <w:pPr>
              <w:spacing w:before="0" w:after="0" w:line="300" w:lineRule="exact"/>
              <w:jc w:val="center"/>
            </w:pPr>
            <w:r>
              <w:rPr>
                <w:rFonts w:ascii="仿宋_GB2312" w:hAnsi="仿宋_GB2312" w:eastAsia="仿宋_GB2312"/>
                <w:b w:val="0"/>
                <w:sz w:val="20"/>
              </w:rPr>
              <w:t>40°32'42.6821"</w:t>
            </w:r>
          </w:p>
        </w:tc>
      </w:tr>
      <w:tr w14:paraId="79990C81">
        <w:trPr>
          <w:jc w:val="center"/>
        </w:trPr>
        <w:tc>
          <w:tcPr>
            <w:tcW w:w="1023" w:type="dxa"/>
            <w:vMerge w:val="continue"/>
            <w:vAlign w:val="center"/>
          </w:tcPr>
          <w:p w14:paraId="6E0E0F13">
            <w:pPr>
              <w:spacing w:before="0" w:after="0" w:line="300" w:lineRule="exact"/>
              <w:jc w:val="center"/>
            </w:pPr>
          </w:p>
        </w:tc>
        <w:tc>
          <w:tcPr>
            <w:tcW w:w="881" w:type="dxa"/>
            <w:vAlign w:val="center"/>
          </w:tcPr>
          <w:p w14:paraId="6F3BCDA9">
            <w:pPr>
              <w:spacing w:before="0" w:after="0" w:line="300" w:lineRule="exact"/>
              <w:jc w:val="center"/>
            </w:pPr>
            <w:r>
              <w:rPr>
                <w:rFonts w:ascii="仿宋_GB2312" w:hAnsi="仿宋_GB2312" w:eastAsia="仿宋_GB2312"/>
                <w:b w:val="0"/>
                <w:sz w:val="20"/>
              </w:rPr>
              <w:t>4</w:t>
            </w:r>
          </w:p>
        </w:tc>
        <w:tc>
          <w:tcPr>
            <w:tcW w:w="3427" w:type="dxa"/>
            <w:vAlign w:val="center"/>
          </w:tcPr>
          <w:p w14:paraId="6AC550E5">
            <w:pPr>
              <w:spacing w:before="0" w:after="0" w:line="300" w:lineRule="exact"/>
              <w:jc w:val="center"/>
            </w:pPr>
            <w:r>
              <w:rPr>
                <w:rFonts w:ascii="仿宋_GB2312" w:hAnsi="仿宋_GB2312" w:eastAsia="仿宋_GB2312"/>
                <w:b w:val="0"/>
                <w:sz w:val="20"/>
              </w:rPr>
              <w:t>111°50'00.3954"</w:t>
            </w:r>
          </w:p>
        </w:tc>
        <w:tc>
          <w:tcPr>
            <w:tcW w:w="3513" w:type="dxa"/>
            <w:vAlign w:val="center"/>
          </w:tcPr>
          <w:p w14:paraId="4C646E81">
            <w:pPr>
              <w:spacing w:before="0" w:after="0" w:line="300" w:lineRule="exact"/>
              <w:jc w:val="center"/>
            </w:pPr>
            <w:r>
              <w:rPr>
                <w:rFonts w:ascii="仿宋_GB2312" w:hAnsi="仿宋_GB2312" w:eastAsia="仿宋_GB2312"/>
                <w:b w:val="0"/>
                <w:sz w:val="20"/>
              </w:rPr>
              <w:t>40°32'42.8138"</w:t>
            </w:r>
          </w:p>
        </w:tc>
      </w:tr>
      <w:tr w14:paraId="3F5240EF">
        <w:trPr>
          <w:jc w:val="center"/>
        </w:trPr>
        <w:tc>
          <w:tcPr>
            <w:tcW w:w="1023" w:type="dxa"/>
            <w:vMerge w:val="continue"/>
            <w:vAlign w:val="center"/>
          </w:tcPr>
          <w:p w14:paraId="1ED87756">
            <w:pPr>
              <w:spacing w:before="0" w:after="0" w:line="300" w:lineRule="exact"/>
              <w:jc w:val="center"/>
            </w:pPr>
          </w:p>
        </w:tc>
        <w:tc>
          <w:tcPr>
            <w:tcW w:w="881" w:type="dxa"/>
            <w:vAlign w:val="center"/>
          </w:tcPr>
          <w:p w14:paraId="40201772">
            <w:pPr>
              <w:spacing w:before="0" w:after="0" w:line="300" w:lineRule="exact"/>
              <w:jc w:val="center"/>
            </w:pPr>
            <w:r>
              <w:rPr>
                <w:rFonts w:ascii="仿宋_GB2312" w:hAnsi="仿宋_GB2312" w:eastAsia="仿宋_GB2312"/>
                <w:b w:val="0"/>
                <w:sz w:val="20"/>
              </w:rPr>
              <w:t>5</w:t>
            </w:r>
          </w:p>
        </w:tc>
        <w:tc>
          <w:tcPr>
            <w:tcW w:w="3427" w:type="dxa"/>
            <w:vAlign w:val="center"/>
          </w:tcPr>
          <w:p w14:paraId="3DAE66B5">
            <w:pPr>
              <w:spacing w:before="0" w:after="0" w:line="300" w:lineRule="exact"/>
              <w:jc w:val="center"/>
            </w:pPr>
            <w:r>
              <w:rPr>
                <w:rFonts w:ascii="仿宋_GB2312" w:hAnsi="仿宋_GB2312" w:eastAsia="仿宋_GB2312"/>
                <w:b w:val="0"/>
                <w:sz w:val="20"/>
              </w:rPr>
              <w:t>111°50'00.9051"</w:t>
            </w:r>
          </w:p>
        </w:tc>
        <w:tc>
          <w:tcPr>
            <w:tcW w:w="3513" w:type="dxa"/>
            <w:vAlign w:val="center"/>
          </w:tcPr>
          <w:p w14:paraId="1CF68806">
            <w:pPr>
              <w:spacing w:before="0" w:after="0" w:line="300" w:lineRule="exact"/>
              <w:jc w:val="center"/>
            </w:pPr>
            <w:r>
              <w:rPr>
                <w:rFonts w:ascii="仿宋_GB2312" w:hAnsi="仿宋_GB2312" w:eastAsia="仿宋_GB2312"/>
                <w:b w:val="0"/>
                <w:sz w:val="20"/>
              </w:rPr>
              <w:t>40°32'42.7981"</w:t>
            </w:r>
          </w:p>
        </w:tc>
      </w:tr>
      <w:tr w14:paraId="5D44B4D4">
        <w:trPr>
          <w:jc w:val="center"/>
        </w:trPr>
        <w:tc>
          <w:tcPr>
            <w:tcW w:w="1023" w:type="dxa"/>
            <w:vMerge w:val="continue"/>
            <w:vAlign w:val="center"/>
          </w:tcPr>
          <w:p w14:paraId="04B61687">
            <w:pPr>
              <w:spacing w:before="0" w:after="0" w:line="300" w:lineRule="exact"/>
              <w:jc w:val="center"/>
            </w:pPr>
          </w:p>
        </w:tc>
        <w:tc>
          <w:tcPr>
            <w:tcW w:w="881" w:type="dxa"/>
            <w:vAlign w:val="center"/>
          </w:tcPr>
          <w:p w14:paraId="1A4B2593">
            <w:pPr>
              <w:spacing w:before="0" w:after="0" w:line="300" w:lineRule="exact"/>
              <w:jc w:val="center"/>
            </w:pPr>
            <w:r>
              <w:rPr>
                <w:rFonts w:ascii="仿宋_GB2312" w:hAnsi="仿宋_GB2312" w:eastAsia="仿宋_GB2312"/>
                <w:b w:val="0"/>
                <w:sz w:val="20"/>
              </w:rPr>
              <w:t>6</w:t>
            </w:r>
          </w:p>
        </w:tc>
        <w:tc>
          <w:tcPr>
            <w:tcW w:w="3427" w:type="dxa"/>
            <w:vAlign w:val="center"/>
          </w:tcPr>
          <w:p w14:paraId="43AAF826">
            <w:pPr>
              <w:spacing w:before="0" w:after="0" w:line="300" w:lineRule="exact"/>
              <w:jc w:val="center"/>
            </w:pPr>
            <w:r>
              <w:rPr>
                <w:rFonts w:ascii="仿宋_GB2312" w:hAnsi="仿宋_GB2312" w:eastAsia="仿宋_GB2312"/>
                <w:b w:val="0"/>
                <w:sz w:val="20"/>
              </w:rPr>
              <w:t>111°50'01.3488"</w:t>
            </w:r>
          </w:p>
        </w:tc>
        <w:tc>
          <w:tcPr>
            <w:tcW w:w="3513" w:type="dxa"/>
            <w:vAlign w:val="center"/>
          </w:tcPr>
          <w:p w14:paraId="48A90676">
            <w:pPr>
              <w:spacing w:before="0" w:after="0" w:line="300" w:lineRule="exact"/>
              <w:jc w:val="center"/>
            </w:pPr>
            <w:r>
              <w:rPr>
                <w:rFonts w:ascii="仿宋_GB2312" w:hAnsi="仿宋_GB2312" w:eastAsia="仿宋_GB2312"/>
                <w:b w:val="0"/>
                <w:sz w:val="20"/>
              </w:rPr>
              <w:t>40°32'42.5324"</w:t>
            </w:r>
          </w:p>
        </w:tc>
      </w:tr>
      <w:tr w14:paraId="63BDB699">
        <w:trPr>
          <w:jc w:val="center"/>
        </w:trPr>
        <w:tc>
          <w:tcPr>
            <w:tcW w:w="1023" w:type="dxa"/>
            <w:vMerge w:val="continue"/>
            <w:vAlign w:val="center"/>
          </w:tcPr>
          <w:p w14:paraId="03D147BC">
            <w:pPr>
              <w:spacing w:before="0" w:after="0" w:line="300" w:lineRule="exact"/>
              <w:jc w:val="center"/>
            </w:pPr>
          </w:p>
        </w:tc>
        <w:tc>
          <w:tcPr>
            <w:tcW w:w="881" w:type="dxa"/>
            <w:vAlign w:val="center"/>
          </w:tcPr>
          <w:p w14:paraId="0A9CA55E">
            <w:pPr>
              <w:spacing w:before="0" w:after="0" w:line="300" w:lineRule="exact"/>
              <w:jc w:val="center"/>
            </w:pPr>
            <w:r>
              <w:rPr>
                <w:rFonts w:ascii="仿宋_GB2312" w:hAnsi="仿宋_GB2312" w:eastAsia="仿宋_GB2312"/>
                <w:b w:val="0"/>
                <w:sz w:val="20"/>
              </w:rPr>
              <w:t>7</w:t>
            </w:r>
          </w:p>
        </w:tc>
        <w:tc>
          <w:tcPr>
            <w:tcW w:w="3427" w:type="dxa"/>
            <w:vAlign w:val="center"/>
          </w:tcPr>
          <w:p w14:paraId="55668B5F">
            <w:pPr>
              <w:spacing w:before="0" w:after="0" w:line="300" w:lineRule="exact"/>
              <w:jc w:val="center"/>
            </w:pPr>
            <w:r>
              <w:rPr>
                <w:rFonts w:ascii="仿宋_GB2312" w:hAnsi="仿宋_GB2312" w:eastAsia="仿宋_GB2312"/>
                <w:b w:val="0"/>
                <w:sz w:val="20"/>
              </w:rPr>
              <w:t>111°50'01.7592"</w:t>
            </w:r>
          </w:p>
        </w:tc>
        <w:tc>
          <w:tcPr>
            <w:tcW w:w="3513" w:type="dxa"/>
            <w:vAlign w:val="center"/>
          </w:tcPr>
          <w:p w14:paraId="07599D1E">
            <w:pPr>
              <w:spacing w:before="0" w:after="0" w:line="300" w:lineRule="exact"/>
              <w:jc w:val="center"/>
            </w:pPr>
            <w:r>
              <w:rPr>
                <w:rFonts w:ascii="仿宋_GB2312" w:hAnsi="仿宋_GB2312" w:eastAsia="仿宋_GB2312"/>
                <w:b w:val="0"/>
                <w:sz w:val="20"/>
              </w:rPr>
              <w:t>40°32'42.1431"</w:t>
            </w:r>
          </w:p>
        </w:tc>
      </w:tr>
      <w:tr w14:paraId="4294B303">
        <w:trPr>
          <w:jc w:val="center"/>
        </w:trPr>
        <w:tc>
          <w:tcPr>
            <w:tcW w:w="1023" w:type="dxa"/>
            <w:vMerge w:val="continue"/>
            <w:vAlign w:val="center"/>
          </w:tcPr>
          <w:p w14:paraId="689410DD">
            <w:pPr>
              <w:spacing w:before="0" w:after="0" w:line="300" w:lineRule="exact"/>
              <w:jc w:val="center"/>
            </w:pPr>
          </w:p>
        </w:tc>
        <w:tc>
          <w:tcPr>
            <w:tcW w:w="881" w:type="dxa"/>
            <w:vAlign w:val="center"/>
          </w:tcPr>
          <w:p w14:paraId="021975D8">
            <w:pPr>
              <w:spacing w:before="0" w:after="0" w:line="300" w:lineRule="exact"/>
              <w:jc w:val="center"/>
            </w:pPr>
            <w:r>
              <w:rPr>
                <w:rFonts w:ascii="仿宋_GB2312" w:hAnsi="仿宋_GB2312" w:eastAsia="仿宋_GB2312"/>
                <w:b w:val="0"/>
                <w:sz w:val="20"/>
              </w:rPr>
              <w:t>8</w:t>
            </w:r>
          </w:p>
        </w:tc>
        <w:tc>
          <w:tcPr>
            <w:tcW w:w="3427" w:type="dxa"/>
            <w:vAlign w:val="center"/>
          </w:tcPr>
          <w:p w14:paraId="42A185AE">
            <w:pPr>
              <w:spacing w:before="0" w:after="0" w:line="300" w:lineRule="exact"/>
              <w:jc w:val="center"/>
            </w:pPr>
            <w:r>
              <w:rPr>
                <w:rFonts w:ascii="仿宋_GB2312" w:hAnsi="仿宋_GB2312" w:eastAsia="仿宋_GB2312"/>
                <w:b w:val="0"/>
                <w:sz w:val="20"/>
              </w:rPr>
              <w:t>111°50'01.6818"</w:t>
            </w:r>
          </w:p>
        </w:tc>
        <w:tc>
          <w:tcPr>
            <w:tcW w:w="3513" w:type="dxa"/>
            <w:vAlign w:val="center"/>
          </w:tcPr>
          <w:p w14:paraId="705388C1">
            <w:pPr>
              <w:spacing w:before="0" w:after="0" w:line="300" w:lineRule="exact"/>
              <w:jc w:val="center"/>
            </w:pPr>
            <w:r>
              <w:rPr>
                <w:rFonts w:ascii="仿宋_GB2312" w:hAnsi="仿宋_GB2312" w:eastAsia="仿宋_GB2312"/>
                <w:b w:val="0"/>
                <w:sz w:val="20"/>
              </w:rPr>
              <w:t>40°32'41.8538"</w:t>
            </w:r>
          </w:p>
        </w:tc>
      </w:tr>
      <w:tr w14:paraId="7D9442BF">
        <w:trPr>
          <w:jc w:val="center"/>
        </w:trPr>
        <w:tc>
          <w:tcPr>
            <w:tcW w:w="1023" w:type="dxa"/>
            <w:vMerge w:val="continue"/>
            <w:vAlign w:val="center"/>
          </w:tcPr>
          <w:p w14:paraId="22C7FD13">
            <w:pPr>
              <w:spacing w:before="0" w:after="0" w:line="300" w:lineRule="exact"/>
              <w:jc w:val="center"/>
            </w:pPr>
          </w:p>
        </w:tc>
        <w:tc>
          <w:tcPr>
            <w:tcW w:w="881" w:type="dxa"/>
            <w:vAlign w:val="center"/>
          </w:tcPr>
          <w:p w14:paraId="6681EA8F">
            <w:pPr>
              <w:spacing w:before="0" w:after="0" w:line="300" w:lineRule="exact"/>
              <w:jc w:val="center"/>
            </w:pPr>
            <w:r>
              <w:rPr>
                <w:rFonts w:ascii="仿宋_GB2312" w:hAnsi="仿宋_GB2312" w:eastAsia="仿宋_GB2312"/>
                <w:b w:val="0"/>
                <w:sz w:val="20"/>
              </w:rPr>
              <w:t>9</w:t>
            </w:r>
          </w:p>
        </w:tc>
        <w:tc>
          <w:tcPr>
            <w:tcW w:w="3427" w:type="dxa"/>
            <w:vAlign w:val="center"/>
          </w:tcPr>
          <w:p w14:paraId="0E56DD93">
            <w:pPr>
              <w:spacing w:before="0" w:after="0" w:line="300" w:lineRule="exact"/>
              <w:jc w:val="center"/>
            </w:pPr>
            <w:r>
              <w:rPr>
                <w:rFonts w:ascii="仿宋_GB2312" w:hAnsi="仿宋_GB2312" w:eastAsia="仿宋_GB2312"/>
                <w:b w:val="0"/>
                <w:sz w:val="20"/>
              </w:rPr>
              <w:t>111°50'01.2463"</w:t>
            </w:r>
          </w:p>
        </w:tc>
        <w:tc>
          <w:tcPr>
            <w:tcW w:w="3513" w:type="dxa"/>
            <w:vAlign w:val="center"/>
          </w:tcPr>
          <w:p w14:paraId="7ACE456A">
            <w:pPr>
              <w:spacing w:before="0" w:after="0" w:line="300" w:lineRule="exact"/>
              <w:jc w:val="center"/>
            </w:pPr>
            <w:r>
              <w:rPr>
                <w:rFonts w:ascii="仿宋_GB2312" w:hAnsi="仿宋_GB2312" w:eastAsia="仿宋_GB2312"/>
                <w:b w:val="0"/>
                <w:sz w:val="20"/>
              </w:rPr>
              <w:t>40°32'41.3297"</w:t>
            </w:r>
          </w:p>
        </w:tc>
      </w:tr>
      <w:tr w14:paraId="1993F51B">
        <w:trPr>
          <w:jc w:val="center"/>
        </w:trPr>
        <w:tc>
          <w:tcPr>
            <w:tcW w:w="1023" w:type="dxa"/>
            <w:vMerge w:val="continue"/>
            <w:vAlign w:val="center"/>
          </w:tcPr>
          <w:p w14:paraId="13C1155D">
            <w:pPr>
              <w:spacing w:before="0" w:after="0" w:line="300" w:lineRule="exact"/>
              <w:jc w:val="center"/>
            </w:pPr>
          </w:p>
        </w:tc>
        <w:tc>
          <w:tcPr>
            <w:tcW w:w="881" w:type="dxa"/>
            <w:vAlign w:val="center"/>
          </w:tcPr>
          <w:p w14:paraId="730C770C">
            <w:pPr>
              <w:spacing w:before="0" w:after="0" w:line="300" w:lineRule="exact"/>
              <w:jc w:val="center"/>
            </w:pPr>
            <w:r>
              <w:rPr>
                <w:rFonts w:ascii="仿宋_GB2312" w:hAnsi="仿宋_GB2312" w:eastAsia="仿宋_GB2312"/>
                <w:b w:val="0"/>
                <w:sz w:val="20"/>
              </w:rPr>
              <w:t>10</w:t>
            </w:r>
          </w:p>
        </w:tc>
        <w:tc>
          <w:tcPr>
            <w:tcW w:w="3427" w:type="dxa"/>
            <w:vAlign w:val="center"/>
          </w:tcPr>
          <w:p w14:paraId="270190FC">
            <w:pPr>
              <w:spacing w:before="0" w:after="0" w:line="300" w:lineRule="exact"/>
              <w:jc w:val="center"/>
            </w:pPr>
            <w:r>
              <w:rPr>
                <w:rFonts w:ascii="仿宋_GB2312" w:hAnsi="仿宋_GB2312" w:eastAsia="仿宋_GB2312"/>
                <w:b w:val="0"/>
                <w:sz w:val="20"/>
              </w:rPr>
              <w:t>111°50'01.0569"</w:t>
            </w:r>
          </w:p>
        </w:tc>
        <w:tc>
          <w:tcPr>
            <w:tcW w:w="3513" w:type="dxa"/>
            <w:vAlign w:val="center"/>
          </w:tcPr>
          <w:p w14:paraId="3D569BA8">
            <w:pPr>
              <w:spacing w:before="0" w:after="0" w:line="300" w:lineRule="exact"/>
              <w:jc w:val="center"/>
            </w:pPr>
            <w:r>
              <w:rPr>
                <w:rFonts w:ascii="仿宋_GB2312" w:hAnsi="仿宋_GB2312" w:eastAsia="仿宋_GB2312"/>
                <w:b w:val="0"/>
                <w:sz w:val="20"/>
              </w:rPr>
              <w:t>40°32'40.8677"</w:t>
            </w:r>
          </w:p>
        </w:tc>
      </w:tr>
      <w:tr w14:paraId="6F6FB5B2">
        <w:trPr>
          <w:jc w:val="center"/>
        </w:trPr>
        <w:tc>
          <w:tcPr>
            <w:tcW w:w="1023" w:type="dxa"/>
            <w:vMerge w:val="continue"/>
            <w:vAlign w:val="center"/>
          </w:tcPr>
          <w:p w14:paraId="6A092F55">
            <w:pPr>
              <w:spacing w:before="0" w:after="0" w:line="300" w:lineRule="exact"/>
              <w:jc w:val="center"/>
            </w:pPr>
          </w:p>
        </w:tc>
        <w:tc>
          <w:tcPr>
            <w:tcW w:w="881" w:type="dxa"/>
            <w:vAlign w:val="center"/>
          </w:tcPr>
          <w:p w14:paraId="293C9A72">
            <w:pPr>
              <w:spacing w:before="0" w:after="0" w:line="300" w:lineRule="exact"/>
              <w:jc w:val="center"/>
            </w:pPr>
            <w:r>
              <w:rPr>
                <w:rFonts w:ascii="仿宋_GB2312" w:hAnsi="仿宋_GB2312" w:eastAsia="仿宋_GB2312"/>
                <w:b w:val="0"/>
                <w:sz w:val="20"/>
              </w:rPr>
              <w:t>11</w:t>
            </w:r>
          </w:p>
        </w:tc>
        <w:tc>
          <w:tcPr>
            <w:tcW w:w="3427" w:type="dxa"/>
            <w:vAlign w:val="center"/>
          </w:tcPr>
          <w:p w14:paraId="6667C2F9">
            <w:pPr>
              <w:spacing w:before="0" w:after="0" w:line="300" w:lineRule="exact"/>
              <w:jc w:val="center"/>
            </w:pPr>
            <w:r>
              <w:rPr>
                <w:rFonts w:ascii="仿宋_GB2312" w:hAnsi="仿宋_GB2312" w:eastAsia="仿宋_GB2312"/>
                <w:b w:val="0"/>
                <w:sz w:val="20"/>
              </w:rPr>
              <w:t>111°50'00.2720"</w:t>
            </w:r>
          </w:p>
        </w:tc>
        <w:tc>
          <w:tcPr>
            <w:tcW w:w="3513" w:type="dxa"/>
            <w:vAlign w:val="center"/>
          </w:tcPr>
          <w:p w14:paraId="4749B36A">
            <w:pPr>
              <w:spacing w:before="0" w:after="0" w:line="300" w:lineRule="exact"/>
              <w:jc w:val="center"/>
            </w:pPr>
            <w:r>
              <w:rPr>
                <w:rFonts w:ascii="仿宋_GB2312" w:hAnsi="仿宋_GB2312" w:eastAsia="仿宋_GB2312"/>
                <w:b w:val="0"/>
                <w:sz w:val="20"/>
              </w:rPr>
              <w:t>40°32'40.6735"</w:t>
            </w:r>
          </w:p>
        </w:tc>
      </w:tr>
      <w:tr w14:paraId="41061849">
        <w:trPr>
          <w:jc w:val="center"/>
        </w:trPr>
        <w:tc>
          <w:tcPr>
            <w:tcW w:w="1023" w:type="dxa"/>
            <w:vMerge w:val="continue"/>
            <w:vAlign w:val="center"/>
          </w:tcPr>
          <w:p w14:paraId="202F637B">
            <w:pPr>
              <w:spacing w:before="0" w:after="0" w:line="300" w:lineRule="exact"/>
              <w:jc w:val="center"/>
            </w:pPr>
          </w:p>
        </w:tc>
        <w:tc>
          <w:tcPr>
            <w:tcW w:w="881" w:type="dxa"/>
            <w:vAlign w:val="center"/>
          </w:tcPr>
          <w:p w14:paraId="7AE7A822">
            <w:pPr>
              <w:spacing w:before="0" w:after="0" w:line="300" w:lineRule="exact"/>
              <w:jc w:val="center"/>
            </w:pPr>
            <w:r>
              <w:rPr>
                <w:rFonts w:ascii="仿宋_GB2312" w:hAnsi="仿宋_GB2312" w:eastAsia="仿宋_GB2312"/>
                <w:b w:val="0"/>
                <w:sz w:val="20"/>
              </w:rPr>
              <w:t>12</w:t>
            </w:r>
          </w:p>
        </w:tc>
        <w:tc>
          <w:tcPr>
            <w:tcW w:w="3427" w:type="dxa"/>
            <w:vAlign w:val="center"/>
          </w:tcPr>
          <w:p w14:paraId="768CB996">
            <w:pPr>
              <w:spacing w:before="0" w:after="0" w:line="300" w:lineRule="exact"/>
              <w:jc w:val="center"/>
            </w:pPr>
            <w:r>
              <w:rPr>
                <w:rFonts w:ascii="仿宋_GB2312" w:hAnsi="仿宋_GB2312" w:eastAsia="仿宋_GB2312"/>
                <w:b w:val="0"/>
                <w:sz w:val="20"/>
              </w:rPr>
              <w:t>111°49'59.4582"</w:t>
            </w:r>
          </w:p>
        </w:tc>
        <w:tc>
          <w:tcPr>
            <w:tcW w:w="3513" w:type="dxa"/>
            <w:vAlign w:val="center"/>
          </w:tcPr>
          <w:p w14:paraId="75681960">
            <w:pPr>
              <w:spacing w:before="0" w:after="0" w:line="300" w:lineRule="exact"/>
              <w:jc w:val="center"/>
            </w:pPr>
            <w:r>
              <w:rPr>
                <w:rFonts w:ascii="仿宋_GB2312" w:hAnsi="仿宋_GB2312" w:eastAsia="仿宋_GB2312"/>
                <w:b w:val="0"/>
                <w:sz w:val="20"/>
              </w:rPr>
              <w:t>40°32'40.8286"</w:t>
            </w:r>
          </w:p>
        </w:tc>
      </w:tr>
      <w:tr w14:paraId="66AC0B89">
        <w:trPr>
          <w:jc w:val="center"/>
        </w:trPr>
        <w:tc>
          <w:tcPr>
            <w:tcW w:w="1023" w:type="dxa"/>
            <w:vMerge w:val="continue"/>
            <w:vAlign w:val="center"/>
          </w:tcPr>
          <w:p w14:paraId="0A22980E">
            <w:pPr>
              <w:spacing w:before="0" w:after="0" w:line="300" w:lineRule="exact"/>
              <w:jc w:val="center"/>
            </w:pPr>
          </w:p>
        </w:tc>
        <w:tc>
          <w:tcPr>
            <w:tcW w:w="881" w:type="dxa"/>
            <w:vAlign w:val="center"/>
          </w:tcPr>
          <w:p w14:paraId="049AE232">
            <w:pPr>
              <w:spacing w:before="0" w:after="0" w:line="300" w:lineRule="exact"/>
              <w:jc w:val="center"/>
            </w:pPr>
            <w:r>
              <w:rPr>
                <w:rFonts w:ascii="仿宋_GB2312" w:hAnsi="仿宋_GB2312" w:eastAsia="仿宋_GB2312"/>
                <w:b w:val="0"/>
                <w:sz w:val="20"/>
              </w:rPr>
              <w:t>13</w:t>
            </w:r>
          </w:p>
        </w:tc>
        <w:tc>
          <w:tcPr>
            <w:tcW w:w="3427" w:type="dxa"/>
            <w:vAlign w:val="center"/>
          </w:tcPr>
          <w:p w14:paraId="66B52238">
            <w:pPr>
              <w:spacing w:before="0" w:after="0" w:line="300" w:lineRule="exact"/>
              <w:jc w:val="center"/>
            </w:pPr>
            <w:r>
              <w:rPr>
                <w:rFonts w:ascii="仿宋_GB2312" w:hAnsi="仿宋_GB2312" w:eastAsia="仿宋_GB2312"/>
                <w:b w:val="0"/>
                <w:sz w:val="20"/>
              </w:rPr>
              <w:t>111°49'59.2210"</w:t>
            </w:r>
          </w:p>
        </w:tc>
        <w:tc>
          <w:tcPr>
            <w:tcW w:w="3513" w:type="dxa"/>
            <w:vAlign w:val="center"/>
          </w:tcPr>
          <w:p w14:paraId="6FDCBB57">
            <w:pPr>
              <w:spacing w:before="0" w:after="0" w:line="300" w:lineRule="exact"/>
              <w:jc w:val="center"/>
            </w:pPr>
            <w:r>
              <w:rPr>
                <w:rFonts w:ascii="仿宋_GB2312" w:hAnsi="仿宋_GB2312" w:eastAsia="仿宋_GB2312"/>
                <w:b w:val="0"/>
                <w:sz w:val="20"/>
              </w:rPr>
              <w:t>40°32'41.3425"</w:t>
            </w:r>
          </w:p>
        </w:tc>
      </w:tr>
      <w:tr w14:paraId="1D58C5C0">
        <w:trPr>
          <w:jc w:val="center"/>
        </w:trPr>
        <w:tc>
          <w:tcPr>
            <w:tcW w:w="1023" w:type="dxa"/>
            <w:vMerge w:val="restart"/>
            <w:vAlign w:val="center"/>
          </w:tcPr>
          <w:p w14:paraId="30162854">
            <w:pPr>
              <w:spacing w:before="0" w:after="0" w:line="300" w:lineRule="exact"/>
              <w:jc w:val="center"/>
              <w:rPr>
                <w:rFonts w:ascii="仿宋_GB2312" w:hAnsi="仿宋_GB2312" w:eastAsia="仿宋_GB2312"/>
                <w:b w:val="0"/>
                <w:sz w:val="20"/>
              </w:rPr>
            </w:pPr>
            <w:r>
              <w:rPr>
                <w:rFonts w:ascii="仿宋_GB2312" w:hAnsi="仿宋_GB2312" w:eastAsia="仿宋_GB2312"/>
                <w:b w:val="0"/>
                <w:sz w:val="20"/>
              </w:rPr>
              <w:t>堆土3</w:t>
            </w:r>
          </w:p>
          <w:p w14:paraId="1FD70DAF">
            <w:pPr>
              <w:spacing w:before="0" w:after="0" w:line="300" w:lineRule="exact"/>
              <w:jc w:val="both"/>
            </w:pPr>
          </w:p>
        </w:tc>
        <w:tc>
          <w:tcPr>
            <w:tcW w:w="881" w:type="dxa"/>
            <w:vAlign w:val="center"/>
          </w:tcPr>
          <w:p w14:paraId="45937B88">
            <w:pPr>
              <w:spacing w:before="0" w:after="0" w:line="300" w:lineRule="exact"/>
              <w:jc w:val="center"/>
            </w:pPr>
            <w:r>
              <w:rPr>
                <w:rFonts w:ascii="仿宋_GB2312" w:hAnsi="仿宋_GB2312" w:eastAsia="仿宋_GB2312"/>
                <w:b w:val="0"/>
                <w:sz w:val="20"/>
              </w:rPr>
              <w:t>1</w:t>
            </w:r>
          </w:p>
        </w:tc>
        <w:tc>
          <w:tcPr>
            <w:tcW w:w="3427" w:type="dxa"/>
            <w:vAlign w:val="center"/>
          </w:tcPr>
          <w:p w14:paraId="3DA75D9A">
            <w:pPr>
              <w:spacing w:before="0" w:after="0" w:line="300" w:lineRule="exact"/>
              <w:jc w:val="center"/>
            </w:pPr>
            <w:r>
              <w:rPr>
                <w:rFonts w:ascii="仿宋_GB2312" w:hAnsi="仿宋_GB2312" w:eastAsia="仿宋_GB2312"/>
                <w:b w:val="0"/>
                <w:sz w:val="20"/>
              </w:rPr>
              <w:t>111°50'02.6852"</w:t>
            </w:r>
          </w:p>
        </w:tc>
        <w:tc>
          <w:tcPr>
            <w:tcW w:w="3513" w:type="dxa"/>
            <w:vAlign w:val="center"/>
          </w:tcPr>
          <w:p w14:paraId="1FE3F7ED">
            <w:pPr>
              <w:spacing w:before="0" w:after="0" w:line="300" w:lineRule="exact"/>
              <w:jc w:val="center"/>
            </w:pPr>
            <w:r>
              <w:rPr>
                <w:rFonts w:ascii="仿宋_GB2312" w:hAnsi="仿宋_GB2312" w:eastAsia="仿宋_GB2312"/>
                <w:b w:val="0"/>
                <w:sz w:val="20"/>
              </w:rPr>
              <w:t>40°32'35.2522"</w:t>
            </w:r>
          </w:p>
        </w:tc>
      </w:tr>
      <w:tr w14:paraId="5346C4E7">
        <w:trPr>
          <w:jc w:val="center"/>
        </w:trPr>
        <w:tc>
          <w:tcPr>
            <w:tcW w:w="1023" w:type="dxa"/>
            <w:vMerge w:val="continue"/>
            <w:vAlign w:val="center"/>
          </w:tcPr>
          <w:p w14:paraId="408BEB45">
            <w:pPr>
              <w:spacing w:before="0" w:after="0" w:line="300" w:lineRule="exact"/>
              <w:jc w:val="center"/>
            </w:pPr>
          </w:p>
        </w:tc>
        <w:tc>
          <w:tcPr>
            <w:tcW w:w="881" w:type="dxa"/>
            <w:vAlign w:val="center"/>
          </w:tcPr>
          <w:p w14:paraId="717F157D">
            <w:pPr>
              <w:spacing w:before="0" w:after="0" w:line="300" w:lineRule="exact"/>
              <w:jc w:val="center"/>
            </w:pPr>
            <w:r>
              <w:rPr>
                <w:rFonts w:ascii="仿宋_GB2312" w:hAnsi="仿宋_GB2312" w:eastAsia="仿宋_GB2312"/>
                <w:b w:val="0"/>
                <w:sz w:val="20"/>
              </w:rPr>
              <w:t>2</w:t>
            </w:r>
          </w:p>
        </w:tc>
        <w:tc>
          <w:tcPr>
            <w:tcW w:w="3427" w:type="dxa"/>
            <w:vAlign w:val="center"/>
          </w:tcPr>
          <w:p w14:paraId="44609EFC">
            <w:pPr>
              <w:spacing w:before="0" w:after="0" w:line="300" w:lineRule="exact"/>
              <w:jc w:val="center"/>
            </w:pPr>
            <w:r>
              <w:rPr>
                <w:rFonts w:ascii="仿宋_GB2312" w:hAnsi="仿宋_GB2312" w:eastAsia="仿宋_GB2312"/>
                <w:b w:val="0"/>
                <w:sz w:val="20"/>
              </w:rPr>
              <w:t>111°50'03.1779"</w:t>
            </w:r>
          </w:p>
        </w:tc>
        <w:tc>
          <w:tcPr>
            <w:tcW w:w="3513" w:type="dxa"/>
            <w:vAlign w:val="center"/>
          </w:tcPr>
          <w:p w14:paraId="12ABD4F9">
            <w:pPr>
              <w:spacing w:before="0" w:after="0" w:line="300" w:lineRule="exact"/>
              <w:jc w:val="center"/>
            </w:pPr>
            <w:r>
              <w:rPr>
                <w:rFonts w:ascii="仿宋_GB2312" w:hAnsi="仿宋_GB2312" w:eastAsia="仿宋_GB2312"/>
                <w:b w:val="0"/>
                <w:sz w:val="20"/>
              </w:rPr>
              <w:t>40°32'35.5825"</w:t>
            </w:r>
          </w:p>
        </w:tc>
      </w:tr>
      <w:tr w14:paraId="74D10F97">
        <w:trPr>
          <w:jc w:val="center"/>
        </w:trPr>
        <w:tc>
          <w:tcPr>
            <w:tcW w:w="1023" w:type="dxa"/>
            <w:vMerge w:val="continue"/>
            <w:vAlign w:val="center"/>
          </w:tcPr>
          <w:p w14:paraId="721E3874">
            <w:pPr>
              <w:spacing w:before="0" w:after="0" w:line="300" w:lineRule="exact"/>
              <w:jc w:val="center"/>
            </w:pPr>
          </w:p>
        </w:tc>
        <w:tc>
          <w:tcPr>
            <w:tcW w:w="881" w:type="dxa"/>
            <w:vAlign w:val="center"/>
          </w:tcPr>
          <w:p w14:paraId="11AB34E6">
            <w:pPr>
              <w:spacing w:before="0" w:after="0" w:line="300" w:lineRule="exact"/>
              <w:jc w:val="center"/>
            </w:pPr>
            <w:r>
              <w:rPr>
                <w:rFonts w:ascii="仿宋_GB2312" w:hAnsi="仿宋_GB2312" w:eastAsia="仿宋_GB2312"/>
                <w:b w:val="0"/>
                <w:sz w:val="20"/>
              </w:rPr>
              <w:t>3</w:t>
            </w:r>
          </w:p>
        </w:tc>
        <w:tc>
          <w:tcPr>
            <w:tcW w:w="3427" w:type="dxa"/>
            <w:vAlign w:val="center"/>
          </w:tcPr>
          <w:p w14:paraId="6C40E63F">
            <w:pPr>
              <w:spacing w:before="0" w:after="0" w:line="300" w:lineRule="exact"/>
              <w:jc w:val="center"/>
            </w:pPr>
            <w:r>
              <w:rPr>
                <w:rFonts w:ascii="仿宋_GB2312" w:hAnsi="仿宋_GB2312" w:eastAsia="仿宋_GB2312"/>
                <w:b w:val="0"/>
                <w:sz w:val="20"/>
              </w:rPr>
              <w:t>111°50'03.8204"</w:t>
            </w:r>
          </w:p>
        </w:tc>
        <w:tc>
          <w:tcPr>
            <w:tcW w:w="3513" w:type="dxa"/>
            <w:vAlign w:val="center"/>
          </w:tcPr>
          <w:p w14:paraId="34A76A49">
            <w:pPr>
              <w:spacing w:before="0" w:after="0" w:line="300" w:lineRule="exact"/>
              <w:jc w:val="center"/>
            </w:pPr>
            <w:r>
              <w:rPr>
                <w:rFonts w:ascii="仿宋_GB2312" w:hAnsi="仿宋_GB2312" w:eastAsia="仿宋_GB2312"/>
                <w:b w:val="0"/>
                <w:sz w:val="20"/>
              </w:rPr>
              <w:t>40°32'36.0131"</w:t>
            </w:r>
          </w:p>
        </w:tc>
      </w:tr>
      <w:tr w14:paraId="608F3918">
        <w:trPr>
          <w:jc w:val="center"/>
        </w:trPr>
        <w:tc>
          <w:tcPr>
            <w:tcW w:w="1023" w:type="dxa"/>
            <w:vMerge w:val="continue"/>
            <w:vAlign w:val="center"/>
          </w:tcPr>
          <w:p w14:paraId="2872C356">
            <w:pPr>
              <w:spacing w:before="0" w:after="0" w:line="300" w:lineRule="exact"/>
              <w:jc w:val="center"/>
            </w:pPr>
          </w:p>
        </w:tc>
        <w:tc>
          <w:tcPr>
            <w:tcW w:w="881" w:type="dxa"/>
            <w:vAlign w:val="center"/>
          </w:tcPr>
          <w:p w14:paraId="75180554">
            <w:pPr>
              <w:spacing w:before="0" w:after="0" w:line="300" w:lineRule="exact"/>
              <w:jc w:val="center"/>
            </w:pPr>
            <w:r>
              <w:rPr>
                <w:rFonts w:ascii="仿宋_GB2312" w:hAnsi="仿宋_GB2312" w:eastAsia="仿宋_GB2312"/>
                <w:b w:val="0"/>
                <w:sz w:val="20"/>
              </w:rPr>
              <w:t>4</w:t>
            </w:r>
          </w:p>
        </w:tc>
        <w:tc>
          <w:tcPr>
            <w:tcW w:w="3427" w:type="dxa"/>
            <w:vAlign w:val="center"/>
          </w:tcPr>
          <w:p w14:paraId="2AAC7B84">
            <w:pPr>
              <w:spacing w:before="0" w:after="0" w:line="300" w:lineRule="exact"/>
              <w:jc w:val="center"/>
            </w:pPr>
            <w:r>
              <w:rPr>
                <w:rFonts w:ascii="仿宋_GB2312" w:hAnsi="仿宋_GB2312" w:eastAsia="仿宋_GB2312"/>
                <w:b w:val="0"/>
                <w:sz w:val="20"/>
              </w:rPr>
              <w:t>111°50'03.9574"</w:t>
            </w:r>
          </w:p>
        </w:tc>
        <w:tc>
          <w:tcPr>
            <w:tcW w:w="3513" w:type="dxa"/>
            <w:vAlign w:val="center"/>
          </w:tcPr>
          <w:p w14:paraId="0D9793D3">
            <w:pPr>
              <w:spacing w:before="0" w:after="0" w:line="300" w:lineRule="exact"/>
              <w:jc w:val="center"/>
            </w:pPr>
            <w:r>
              <w:rPr>
                <w:rFonts w:ascii="仿宋_GB2312" w:hAnsi="仿宋_GB2312" w:eastAsia="仿宋_GB2312"/>
                <w:b w:val="0"/>
                <w:sz w:val="20"/>
              </w:rPr>
              <w:t>40°32'36.0122"</w:t>
            </w:r>
          </w:p>
        </w:tc>
      </w:tr>
      <w:tr w14:paraId="37F4D2EC">
        <w:trPr>
          <w:jc w:val="center"/>
        </w:trPr>
        <w:tc>
          <w:tcPr>
            <w:tcW w:w="1023" w:type="dxa"/>
            <w:vMerge w:val="continue"/>
            <w:vAlign w:val="center"/>
          </w:tcPr>
          <w:p w14:paraId="0876C81A">
            <w:pPr>
              <w:spacing w:before="0" w:after="0" w:line="300" w:lineRule="exact"/>
              <w:jc w:val="center"/>
            </w:pPr>
          </w:p>
        </w:tc>
        <w:tc>
          <w:tcPr>
            <w:tcW w:w="881" w:type="dxa"/>
            <w:vAlign w:val="center"/>
          </w:tcPr>
          <w:p w14:paraId="1FB6A5F3">
            <w:pPr>
              <w:spacing w:before="0" w:after="0" w:line="300" w:lineRule="exact"/>
              <w:jc w:val="center"/>
            </w:pPr>
            <w:r>
              <w:rPr>
                <w:rFonts w:ascii="仿宋_GB2312" w:hAnsi="仿宋_GB2312" w:eastAsia="仿宋_GB2312"/>
                <w:b w:val="0"/>
                <w:sz w:val="20"/>
              </w:rPr>
              <w:t>5</w:t>
            </w:r>
          </w:p>
        </w:tc>
        <w:tc>
          <w:tcPr>
            <w:tcW w:w="3427" w:type="dxa"/>
            <w:vAlign w:val="center"/>
          </w:tcPr>
          <w:p w14:paraId="686482D9">
            <w:pPr>
              <w:spacing w:before="0" w:after="0" w:line="300" w:lineRule="exact"/>
              <w:jc w:val="center"/>
            </w:pPr>
            <w:r>
              <w:rPr>
                <w:rFonts w:ascii="仿宋_GB2312" w:hAnsi="仿宋_GB2312" w:eastAsia="仿宋_GB2312"/>
                <w:b w:val="0"/>
                <w:sz w:val="20"/>
              </w:rPr>
              <w:t>111°50'04.1576"</w:t>
            </w:r>
          </w:p>
        </w:tc>
        <w:tc>
          <w:tcPr>
            <w:tcW w:w="3513" w:type="dxa"/>
            <w:vAlign w:val="center"/>
          </w:tcPr>
          <w:p w14:paraId="396BB900">
            <w:pPr>
              <w:spacing w:before="0" w:after="0" w:line="300" w:lineRule="exact"/>
              <w:jc w:val="center"/>
            </w:pPr>
            <w:r>
              <w:rPr>
                <w:rFonts w:ascii="仿宋_GB2312" w:hAnsi="仿宋_GB2312" w:eastAsia="仿宋_GB2312"/>
                <w:b w:val="0"/>
                <w:sz w:val="20"/>
              </w:rPr>
              <w:t>40°32'35.7810"</w:t>
            </w:r>
          </w:p>
        </w:tc>
      </w:tr>
      <w:tr w14:paraId="4986C9AE">
        <w:trPr>
          <w:jc w:val="center"/>
        </w:trPr>
        <w:tc>
          <w:tcPr>
            <w:tcW w:w="1023" w:type="dxa"/>
            <w:vMerge w:val="continue"/>
            <w:vAlign w:val="center"/>
          </w:tcPr>
          <w:p w14:paraId="59E9D1FD">
            <w:pPr>
              <w:spacing w:before="0" w:after="0" w:line="300" w:lineRule="exact"/>
              <w:jc w:val="center"/>
            </w:pPr>
          </w:p>
        </w:tc>
        <w:tc>
          <w:tcPr>
            <w:tcW w:w="881" w:type="dxa"/>
            <w:vAlign w:val="center"/>
          </w:tcPr>
          <w:p w14:paraId="7FD3B8E8">
            <w:pPr>
              <w:spacing w:before="0" w:after="0" w:line="300" w:lineRule="exact"/>
              <w:jc w:val="center"/>
            </w:pPr>
            <w:r>
              <w:rPr>
                <w:rFonts w:ascii="仿宋_GB2312" w:hAnsi="仿宋_GB2312" w:eastAsia="仿宋_GB2312"/>
                <w:b w:val="0"/>
                <w:sz w:val="20"/>
              </w:rPr>
              <w:t>6</w:t>
            </w:r>
          </w:p>
        </w:tc>
        <w:tc>
          <w:tcPr>
            <w:tcW w:w="3427" w:type="dxa"/>
            <w:vAlign w:val="center"/>
          </w:tcPr>
          <w:p w14:paraId="3A06EFF8">
            <w:pPr>
              <w:spacing w:before="0" w:after="0" w:line="300" w:lineRule="exact"/>
              <w:jc w:val="center"/>
            </w:pPr>
            <w:r>
              <w:rPr>
                <w:rFonts w:ascii="仿宋_GB2312" w:hAnsi="仿宋_GB2312" w:eastAsia="仿宋_GB2312"/>
                <w:b w:val="0"/>
                <w:sz w:val="20"/>
              </w:rPr>
              <w:t>111°50'04.8017"</w:t>
            </w:r>
          </w:p>
        </w:tc>
        <w:tc>
          <w:tcPr>
            <w:tcW w:w="3513" w:type="dxa"/>
            <w:vAlign w:val="center"/>
          </w:tcPr>
          <w:p w14:paraId="32C88FA2">
            <w:pPr>
              <w:spacing w:before="0" w:after="0" w:line="300" w:lineRule="exact"/>
              <w:jc w:val="center"/>
            </w:pPr>
            <w:r>
              <w:rPr>
                <w:rFonts w:ascii="仿宋_GB2312" w:hAnsi="仿宋_GB2312" w:eastAsia="仿宋_GB2312"/>
                <w:b w:val="0"/>
                <w:sz w:val="20"/>
              </w:rPr>
              <w:t>40°32'35.7764"</w:t>
            </w:r>
          </w:p>
        </w:tc>
      </w:tr>
      <w:tr w14:paraId="244A6D6E">
        <w:trPr>
          <w:jc w:val="center"/>
        </w:trPr>
        <w:tc>
          <w:tcPr>
            <w:tcW w:w="1023" w:type="dxa"/>
            <w:vMerge w:val="continue"/>
            <w:vAlign w:val="center"/>
          </w:tcPr>
          <w:p w14:paraId="615E2B2C">
            <w:pPr>
              <w:spacing w:before="0" w:after="0" w:line="300" w:lineRule="exact"/>
              <w:jc w:val="center"/>
            </w:pPr>
          </w:p>
        </w:tc>
        <w:tc>
          <w:tcPr>
            <w:tcW w:w="881" w:type="dxa"/>
            <w:vAlign w:val="center"/>
          </w:tcPr>
          <w:p w14:paraId="77BCFBE1">
            <w:pPr>
              <w:spacing w:before="0" w:after="0" w:line="300" w:lineRule="exact"/>
              <w:jc w:val="center"/>
            </w:pPr>
            <w:r>
              <w:rPr>
                <w:rFonts w:ascii="仿宋_GB2312" w:hAnsi="仿宋_GB2312" w:eastAsia="仿宋_GB2312"/>
                <w:b w:val="0"/>
                <w:sz w:val="20"/>
              </w:rPr>
              <w:t>7</w:t>
            </w:r>
          </w:p>
        </w:tc>
        <w:tc>
          <w:tcPr>
            <w:tcW w:w="3427" w:type="dxa"/>
            <w:vAlign w:val="center"/>
          </w:tcPr>
          <w:p w14:paraId="16F3C927">
            <w:pPr>
              <w:spacing w:before="0" w:after="0" w:line="300" w:lineRule="exact"/>
              <w:jc w:val="center"/>
            </w:pPr>
            <w:r>
              <w:rPr>
                <w:rFonts w:ascii="仿宋_GB2312" w:hAnsi="仿宋_GB2312" w:eastAsia="仿宋_GB2312"/>
                <w:b w:val="0"/>
                <w:sz w:val="20"/>
              </w:rPr>
              <w:t>111°50'04.9417"</w:t>
            </w:r>
          </w:p>
        </w:tc>
        <w:tc>
          <w:tcPr>
            <w:tcW w:w="3513" w:type="dxa"/>
            <w:vAlign w:val="center"/>
          </w:tcPr>
          <w:p w14:paraId="58997E17">
            <w:pPr>
              <w:spacing w:before="0" w:after="0" w:line="300" w:lineRule="exact"/>
              <w:jc w:val="center"/>
            </w:pPr>
            <w:r>
              <w:rPr>
                <w:rFonts w:ascii="仿宋_GB2312" w:hAnsi="仿宋_GB2312" w:eastAsia="仿宋_GB2312"/>
                <w:b w:val="0"/>
                <w:sz w:val="20"/>
              </w:rPr>
              <w:t>40°32'35.5552"</w:t>
            </w:r>
          </w:p>
        </w:tc>
      </w:tr>
      <w:tr w14:paraId="79FD6D25">
        <w:trPr>
          <w:jc w:val="center"/>
        </w:trPr>
        <w:tc>
          <w:tcPr>
            <w:tcW w:w="1023" w:type="dxa"/>
            <w:vMerge w:val="continue"/>
            <w:vAlign w:val="center"/>
          </w:tcPr>
          <w:p w14:paraId="192B2B65">
            <w:pPr>
              <w:spacing w:before="0" w:after="0" w:line="300" w:lineRule="exact"/>
              <w:jc w:val="center"/>
            </w:pPr>
          </w:p>
        </w:tc>
        <w:tc>
          <w:tcPr>
            <w:tcW w:w="881" w:type="dxa"/>
            <w:vAlign w:val="center"/>
          </w:tcPr>
          <w:p w14:paraId="399037AD">
            <w:pPr>
              <w:spacing w:before="0" w:after="0" w:line="300" w:lineRule="exact"/>
              <w:jc w:val="center"/>
            </w:pPr>
            <w:r>
              <w:rPr>
                <w:rFonts w:ascii="仿宋_GB2312" w:hAnsi="仿宋_GB2312" w:eastAsia="仿宋_GB2312"/>
                <w:b w:val="0"/>
                <w:sz w:val="20"/>
              </w:rPr>
              <w:t>8</w:t>
            </w:r>
          </w:p>
        </w:tc>
        <w:tc>
          <w:tcPr>
            <w:tcW w:w="3427" w:type="dxa"/>
            <w:vAlign w:val="center"/>
          </w:tcPr>
          <w:p w14:paraId="7FF27EB3">
            <w:pPr>
              <w:spacing w:before="0" w:after="0" w:line="300" w:lineRule="exact"/>
              <w:jc w:val="center"/>
            </w:pPr>
            <w:r>
              <w:rPr>
                <w:rFonts w:ascii="仿宋_GB2312" w:hAnsi="仿宋_GB2312" w:eastAsia="仿宋_GB2312"/>
                <w:b w:val="0"/>
                <w:sz w:val="20"/>
              </w:rPr>
              <w:t>111°50'04.6619"</w:t>
            </w:r>
          </w:p>
        </w:tc>
        <w:tc>
          <w:tcPr>
            <w:tcW w:w="3513" w:type="dxa"/>
            <w:vAlign w:val="center"/>
          </w:tcPr>
          <w:p w14:paraId="070F89E2">
            <w:pPr>
              <w:spacing w:before="0" w:after="0" w:line="300" w:lineRule="exact"/>
              <w:jc w:val="center"/>
            </w:pPr>
            <w:r>
              <w:rPr>
                <w:rFonts w:ascii="仿宋_GB2312" w:hAnsi="仿宋_GB2312" w:eastAsia="仿宋_GB2312"/>
                <w:b w:val="0"/>
                <w:sz w:val="20"/>
              </w:rPr>
              <w:t>40°32'35.4521"</w:t>
            </w:r>
          </w:p>
        </w:tc>
      </w:tr>
      <w:tr w14:paraId="6630CA57">
        <w:trPr>
          <w:jc w:val="center"/>
        </w:trPr>
        <w:tc>
          <w:tcPr>
            <w:tcW w:w="1023" w:type="dxa"/>
            <w:vMerge w:val="continue"/>
            <w:vAlign w:val="center"/>
          </w:tcPr>
          <w:p w14:paraId="6D6F8365">
            <w:pPr>
              <w:spacing w:before="0" w:after="0" w:line="300" w:lineRule="exact"/>
              <w:jc w:val="center"/>
            </w:pPr>
          </w:p>
        </w:tc>
        <w:tc>
          <w:tcPr>
            <w:tcW w:w="881" w:type="dxa"/>
            <w:vAlign w:val="center"/>
          </w:tcPr>
          <w:p w14:paraId="7C13BDBA">
            <w:pPr>
              <w:spacing w:before="0" w:after="0" w:line="300" w:lineRule="exact"/>
              <w:jc w:val="center"/>
            </w:pPr>
            <w:r>
              <w:rPr>
                <w:rFonts w:ascii="仿宋_GB2312" w:hAnsi="仿宋_GB2312" w:eastAsia="仿宋_GB2312"/>
                <w:b w:val="0"/>
                <w:sz w:val="20"/>
              </w:rPr>
              <w:t>9</w:t>
            </w:r>
          </w:p>
        </w:tc>
        <w:tc>
          <w:tcPr>
            <w:tcW w:w="3427" w:type="dxa"/>
            <w:vAlign w:val="center"/>
          </w:tcPr>
          <w:p w14:paraId="1B0C5085">
            <w:pPr>
              <w:spacing w:before="0" w:after="0" w:line="300" w:lineRule="exact"/>
              <w:jc w:val="center"/>
            </w:pPr>
            <w:r>
              <w:rPr>
                <w:rFonts w:ascii="仿宋_GB2312" w:hAnsi="仿宋_GB2312" w:eastAsia="仿宋_GB2312"/>
                <w:b w:val="0"/>
                <w:sz w:val="20"/>
              </w:rPr>
              <w:t>111°50'04.3757"</w:t>
            </w:r>
          </w:p>
        </w:tc>
        <w:tc>
          <w:tcPr>
            <w:tcW w:w="3513" w:type="dxa"/>
            <w:vAlign w:val="center"/>
          </w:tcPr>
          <w:p w14:paraId="212E2FC0">
            <w:pPr>
              <w:spacing w:before="0" w:after="0" w:line="300" w:lineRule="exact"/>
              <w:jc w:val="center"/>
            </w:pPr>
            <w:r>
              <w:rPr>
                <w:rFonts w:ascii="仿宋_GB2312" w:hAnsi="仿宋_GB2312" w:eastAsia="仿宋_GB2312"/>
                <w:b w:val="0"/>
                <w:sz w:val="20"/>
              </w:rPr>
              <w:t>40°32'35.4542"</w:t>
            </w:r>
          </w:p>
        </w:tc>
      </w:tr>
      <w:tr w14:paraId="40D70294">
        <w:trPr>
          <w:jc w:val="center"/>
        </w:trPr>
        <w:tc>
          <w:tcPr>
            <w:tcW w:w="1023" w:type="dxa"/>
            <w:vMerge w:val="continue"/>
            <w:vAlign w:val="center"/>
          </w:tcPr>
          <w:p w14:paraId="35FA06E0">
            <w:pPr>
              <w:spacing w:before="0" w:after="0" w:line="300" w:lineRule="exact"/>
              <w:jc w:val="center"/>
            </w:pPr>
          </w:p>
        </w:tc>
        <w:tc>
          <w:tcPr>
            <w:tcW w:w="881" w:type="dxa"/>
            <w:vAlign w:val="center"/>
          </w:tcPr>
          <w:p w14:paraId="34993545">
            <w:pPr>
              <w:spacing w:before="0" w:after="0" w:line="300" w:lineRule="exact"/>
              <w:jc w:val="center"/>
            </w:pPr>
            <w:r>
              <w:rPr>
                <w:rFonts w:ascii="仿宋_GB2312" w:hAnsi="仿宋_GB2312" w:eastAsia="仿宋_GB2312"/>
                <w:b w:val="0"/>
                <w:sz w:val="20"/>
              </w:rPr>
              <w:t>10</w:t>
            </w:r>
          </w:p>
        </w:tc>
        <w:tc>
          <w:tcPr>
            <w:tcW w:w="3427" w:type="dxa"/>
            <w:vAlign w:val="center"/>
          </w:tcPr>
          <w:p w14:paraId="20042F33">
            <w:pPr>
              <w:spacing w:before="0" w:after="0" w:line="300" w:lineRule="exact"/>
              <w:jc w:val="center"/>
            </w:pPr>
            <w:r>
              <w:rPr>
                <w:rFonts w:ascii="仿宋_GB2312" w:hAnsi="仿宋_GB2312" w:eastAsia="仿宋_GB2312"/>
                <w:b w:val="0"/>
                <w:sz w:val="20"/>
              </w:rPr>
              <w:t>111°50'04.4807"</w:t>
            </w:r>
          </w:p>
        </w:tc>
        <w:tc>
          <w:tcPr>
            <w:tcW w:w="3513" w:type="dxa"/>
            <w:vAlign w:val="center"/>
          </w:tcPr>
          <w:p w14:paraId="6FDDA696">
            <w:pPr>
              <w:spacing w:before="0" w:after="0" w:line="300" w:lineRule="exact"/>
              <w:jc w:val="center"/>
            </w:pPr>
            <w:r>
              <w:rPr>
                <w:rFonts w:ascii="仿宋_GB2312" w:hAnsi="仿宋_GB2312" w:eastAsia="仿宋_GB2312"/>
                <w:b w:val="0"/>
                <w:sz w:val="20"/>
              </w:rPr>
              <w:t>40°32'34.7166"</w:t>
            </w:r>
          </w:p>
        </w:tc>
      </w:tr>
      <w:tr w14:paraId="02314C12">
        <w:trPr>
          <w:jc w:val="center"/>
        </w:trPr>
        <w:tc>
          <w:tcPr>
            <w:tcW w:w="1023" w:type="dxa"/>
            <w:vMerge w:val="continue"/>
            <w:vAlign w:val="center"/>
          </w:tcPr>
          <w:p w14:paraId="11174992">
            <w:pPr>
              <w:spacing w:before="0" w:after="0" w:line="300" w:lineRule="exact"/>
              <w:jc w:val="center"/>
            </w:pPr>
          </w:p>
        </w:tc>
        <w:tc>
          <w:tcPr>
            <w:tcW w:w="881" w:type="dxa"/>
            <w:vAlign w:val="center"/>
          </w:tcPr>
          <w:p w14:paraId="22013268">
            <w:pPr>
              <w:spacing w:before="0" w:after="0" w:line="300" w:lineRule="exact"/>
              <w:jc w:val="center"/>
            </w:pPr>
            <w:r>
              <w:rPr>
                <w:rFonts w:ascii="仿宋_GB2312" w:hAnsi="仿宋_GB2312" w:eastAsia="仿宋_GB2312"/>
                <w:b w:val="0"/>
                <w:sz w:val="20"/>
              </w:rPr>
              <w:t>11</w:t>
            </w:r>
          </w:p>
        </w:tc>
        <w:tc>
          <w:tcPr>
            <w:tcW w:w="3427" w:type="dxa"/>
            <w:vAlign w:val="center"/>
          </w:tcPr>
          <w:p w14:paraId="12CBE9AF">
            <w:pPr>
              <w:spacing w:before="0" w:after="0" w:line="300" w:lineRule="exact"/>
              <w:jc w:val="center"/>
            </w:pPr>
            <w:r>
              <w:rPr>
                <w:rFonts w:ascii="仿宋_GB2312" w:hAnsi="仿宋_GB2312" w:eastAsia="仿宋_GB2312"/>
                <w:b w:val="0"/>
                <w:sz w:val="20"/>
              </w:rPr>
              <w:t>111°50'04.1212"</w:t>
            </w:r>
          </w:p>
        </w:tc>
        <w:tc>
          <w:tcPr>
            <w:tcW w:w="3513" w:type="dxa"/>
            <w:vAlign w:val="center"/>
          </w:tcPr>
          <w:p w14:paraId="215C1B01">
            <w:pPr>
              <w:spacing w:before="0" w:after="0" w:line="300" w:lineRule="exact"/>
              <w:jc w:val="center"/>
            </w:pPr>
            <w:r>
              <w:rPr>
                <w:rFonts w:ascii="仿宋_GB2312" w:hAnsi="仿宋_GB2312" w:eastAsia="仿宋_GB2312"/>
                <w:b w:val="0"/>
                <w:sz w:val="20"/>
              </w:rPr>
              <w:t>40°32'34.6321"</w:t>
            </w:r>
          </w:p>
        </w:tc>
      </w:tr>
      <w:tr w14:paraId="261954C9">
        <w:trPr>
          <w:jc w:val="center"/>
        </w:trPr>
        <w:tc>
          <w:tcPr>
            <w:tcW w:w="1023" w:type="dxa"/>
            <w:vMerge w:val="continue"/>
            <w:vAlign w:val="center"/>
          </w:tcPr>
          <w:p w14:paraId="7D9389DE">
            <w:pPr>
              <w:spacing w:before="0" w:after="0" w:line="300" w:lineRule="exact"/>
              <w:jc w:val="center"/>
            </w:pPr>
          </w:p>
        </w:tc>
        <w:tc>
          <w:tcPr>
            <w:tcW w:w="881" w:type="dxa"/>
            <w:vAlign w:val="center"/>
          </w:tcPr>
          <w:p w14:paraId="7169697B">
            <w:pPr>
              <w:spacing w:before="0" w:after="0" w:line="300" w:lineRule="exact"/>
              <w:jc w:val="center"/>
            </w:pPr>
            <w:r>
              <w:rPr>
                <w:rFonts w:ascii="仿宋_GB2312" w:hAnsi="仿宋_GB2312" w:eastAsia="仿宋_GB2312"/>
                <w:b w:val="0"/>
                <w:sz w:val="20"/>
              </w:rPr>
              <w:t>12</w:t>
            </w:r>
          </w:p>
        </w:tc>
        <w:tc>
          <w:tcPr>
            <w:tcW w:w="3427" w:type="dxa"/>
            <w:vAlign w:val="center"/>
          </w:tcPr>
          <w:p w14:paraId="3D03197C">
            <w:pPr>
              <w:spacing w:before="0" w:after="0" w:line="300" w:lineRule="exact"/>
              <w:jc w:val="center"/>
            </w:pPr>
            <w:r>
              <w:rPr>
                <w:rFonts w:ascii="仿宋_GB2312" w:hAnsi="仿宋_GB2312" w:eastAsia="仿宋_GB2312"/>
                <w:b w:val="0"/>
                <w:sz w:val="20"/>
              </w:rPr>
              <w:t>111°50'04.0036"</w:t>
            </w:r>
          </w:p>
        </w:tc>
        <w:tc>
          <w:tcPr>
            <w:tcW w:w="3513" w:type="dxa"/>
            <w:vAlign w:val="center"/>
          </w:tcPr>
          <w:p w14:paraId="59DAC845">
            <w:pPr>
              <w:spacing w:before="0" w:after="0" w:line="300" w:lineRule="exact"/>
              <w:jc w:val="center"/>
            </w:pPr>
            <w:r>
              <w:rPr>
                <w:rFonts w:ascii="仿宋_GB2312" w:hAnsi="仿宋_GB2312" w:eastAsia="仿宋_GB2312"/>
                <w:b w:val="0"/>
                <w:sz w:val="20"/>
              </w:rPr>
              <w:t>40°32'34.9232"</w:t>
            </w:r>
          </w:p>
        </w:tc>
      </w:tr>
      <w:tr w14:paraId="38105C40">
        <w:trPr>
          <w:jc w:val="center"/>
        </w:trPr>
        <w:tc>
          <w:tcPr>
            <w:tcW w:w="1023" w:type="dxa"/>
            <w:vMerge w:val="continue"/>
            <w:vAlign w:val="center"/>
          </w:tcPr>
          <w:p w14:paraId="0609C2F7">
            <w:pPr>
              <w:spacing w:before="0" w:after="0" w:line="300" w:lineRule="exact"/>
              <w:jc w:val="center"/>
            </w:pPr>
          </w:p>
        </w:tc>
        <w:tc>
          <w:tcPr>
            <w:tcW w:w="881" w:type="dxa"/>
            <w:vAlign w:val="center"/>
          </w:tcPr>
          <w:p w14:paraId="3DAE030D">
            <w:pPr>
              <w:spacing w:before="0" w:after="0" w:line="300" w:lineRule="exact"/>
              <w:jc w:val="center"/>
            </w:pPr>
            <w:r>
              <w:rPr>
                <w:rFonts w:ascii="仿宋_GB2312" w:hAnsi="仿宋_GB2312" w:eastAsia="仿宋_GB2312"/>
                <w:b w:val="0"/>
                <w:sz w:val="20"/>
              </w:rPr>
              <w:t>13</w:t>
            </w:r>
          </w:p>
        </w:tc>
        <w:tc>
          <w:tcPr>
            <w:tcW w:w="3427" w:type="dxa"/>
            <w:vAlign w:val="center"/>
          </w:tcPr>
          <w:p w14:paraId="3E96B279">
            <w:pPr>
              <w:spacing w:before="0" w:after="0" w:line="300" w:lineRule="exact"/>
              <w:jc w:val="center"/>
            </w:pPr>
            <w:r>
              <w:rPr>
                <w:rFonts w:ascii="仿宋_GB2312" w:hAnsi="仿宋_GB2312" w:eastAsia="仿宋_GB2312"/>
                <w:b w:val="0"/>
                <w:sz w:val="20"/>
              </w:rPr>
              <w:t>111°50'03.3197"</w:t>
            </w:r>
          </w:p>
        </w:tc>
        <w:tc>
          <w:tcPr>
            <w:tcW w:w="3513" w:type="dxa"/>
            <w:vAlign w:val="center"/>
          </w:tcPr>
          <w:p w14:paraId="233EB2AE">
            <w:pPr>
              <w:spacing w:before="0" w:after="0" w:line="300" w:lineRule="exact"/>
              <w:jc w:val="center"/>
            </w:pPr>
            <w:r>
              <w:rPr>
                <w:rFonts w:ascii="仿宋_GB2312" w:hAnsi="仿宋_GB2312" w:eastAsia="仿宋_GB2312"/>
                <w:b w:val="0"/>
                <w:sz w:val="20"/>
              </w:rPr>
              <w:t>40°32'34.7625"</w:t>
            </w:r>
          </w:p>
        </w:tc>
      </w:tr>
      <w:tr w14:paraId="58C71577">
        <w:trPr>
          <w:jc w:val="center"/>
        </w:trPr>
        <w:tc>
          <w:tcPr>
            <w:tcW w:w="1023" w:type="dxa"/>
            <w:vMerge w:val="restart"/>
            <w:vAlign w:val="center"/>
          </w:tcPr>
          <w:p w14:paraId="0AFB81CE">
            <w:pPr>
              <w:spacing w:before="0" w:after="0" w:line="300" w:lineRule="exact"/>
              <w:jc w:val="center"/>
              <w:rPr>
                <w:rFonts w:ascii="仿宋_GB2312" w:hAnsi="仿宋_GB2312" w:eastAsia="仿宋_GB2312"/>
                <w:b w:val="0"/>
                <w:sz w:val="20"/>
              </w:rPr>
            </w:pPr>
            <w:r>
              <w:rPr>
                <w:rFonts w:ascii="仿宋_GB2312" w:hAnsi="仿宋_GB2312" w:eastAsia="仿宋_GB2312"/>
                <w:b w:val="0"/>
                <w:sz w:val="20"/>
              </w:rPr>
              <w:t>堆土4</w:t>
            </w:r>
          </w:p>
          <w:p w14:paraId="281C5397">
            <w:pPr>
              <w:spacing w:before="0" w:after="0" w:line="300" w:lineRule="exact"/>
              <w:jc w:val="center"/>
            </w:pPr>
          </w:p>
        </w:tc>
        <w:tc>
          <w:tcPr>
            <w:tcW w:w="881" w:type="dxa"/>
            <w:vAlign w:val="center"/>
          </w:tcPr>
          <w:p w14:paraId="4EFF58C8">
            <w:pPr>
              <w:spacing w:before="0" w:after="0" w:line="300" w:lineRule="exact"/>
              <w:jc w:val="center"/>
            </w:pPr>
            <w:r>
              <w:rPr>
                <w:rFonts w:ascii="仿宋_GB2312" w:hAnsi="仿宋_GB2312" w:eastAsia="仿宋_GB2312"/>
                <w:b w:val="0"/>
                <w:sz w:val="20"/>
              </w:rPr>
              <w:t>1</w:t>
            </w:r>
          </w:p>
        </w:tc>
        <w:tc>
          <w:tcPr>
            <w:tcW w:w="3427" w:type="dxa"/>
            <w:vAlign w:val="center"/>
          </w:tcPr>
          <w:p w14:paraId="210A0849">
            <w:pPr>
              <w:spacing w:before="0" w:after="0" w:line="300" w:lineRule="exact"/>
              <w:jc w:val="center"/>
            </w:pPr>
            <w:r>
              <w:rPr>
                <w:rFonts w:ascii="仿宋_GB2312" w:hAnsi="仿宋_GB2312" w:eastAsia="仿宋_GB2312"/>
                <w:b w:val="0"/>
                <w:sz w:val="20"/>
              </w:rPr>
              <w:t>111°50'05.6055"</w:t>
            </w:r>
          </w:p>
        </w:tc>
        <w:tc>
          <w:tcPr>
            <w:tcW w:w="3513" w:type="dxa"/>
            <w:vAlign w:val="center"/>
          </w:tcPr>
          <w:p w14:paraId="6187DE89">
            <w:pPr>
              <w:spacing w:before="0" w:after="0" w:line="300" w:lineRule="exact"/>
              <w:jc w:val="center"/>
            </w:pPr>
            <w:r>
              <w:rPr>
                <w:rFonts w:ascii="仿宋_GB2312" w:hAnsi="仿宋_GB2312" w:eastAsia="仿宋_GB2312"/>
                <w:b w:val="0"/>
                <w:sz w:val="20"/>
              </w:rPr>
              <w:t>40°32'32.3240"</w:t>
            </w:r>
          </w:p>
        </w:tc>
      </w:tr>
      <w:tr w14:paraId="1D461B55">
        <w:trPr>
          <w:jc w:val="center"/>
        </w:trPr>
        <w:tc>
          <w:tcPr>
            <w:tcW w:w="1023" w:type="dxa"/>
            <w:vMerge w:val="continue"/>
            <w:vAlign w:val="center"/>
          </w:tcPr>
          <w:p w14:paraId="200A030C">
            <w:pPr>
              <w:spacing w:before="0" w:after="0" w:line="300" w:lineRule="exact"/>
              <w:jc w:val="center"/>
            </w:pPr>
          </w:p>
        </w:tc>
        <w:tc>
          <w:tcPr>
            <w:tcW w:w="881" w:type="dxa"/>
            <w:vAlign w:val="center"/>
          </w:tcPr>
          <w:p w14:paraId="01FA8F99">
            <w:pPr>
              <w:spacing w:before="0" w:after="0" w:line="300" w:lineRule="exact"/>
              <w:jc w:val="center"/>
            </w:pPr>
            <w:r>
              <w:rPr>
                <w:rFonts w:ascii="仿宋_GB2312" w:hAnsi="仿宋_GB2312" w:eastAsia="仿宋_GB2312"/>
                <w:b w:val="0"/>
                <w:sz w:val="20"/>
              </w:rPr>
              <w:t>2</w:t>
            </w:r>
          </w:p>
        </w:tc>
        <w:tc>
          <w:tcPr>
            <w:tcW w:w="3427" w:type="dxa"/>
            <w:vAlign w:val="center"/>
          </w:tcPr>
          <w:p w14:paraId="3803D767">
            <w:pPr>
              <w:spacing w:before="0" w:after="0" w:line="300" w:lineRule="exact"/>
              <w:jc w:val="center"/>
            </w:pPr>
            <w:r>
              <w:rPr>
                <w:rFonts w:ascii="仿宋_GB2312" w:hAnsi="仿宋_GB2312" w:eastAsia="仿宋_GB2312"/>
                <w:b w:val="0"/>
                <w:sz w:val="20"/>
              </w:rPr>
              <w:t>111°50'05.6001"</w:t>
            </w:r>
          </w:p>
        </w:tc>
        <w:tc>
          <w:tcPr>
            <w:tcW w:w="3513" w:type="dxa"/>
            <w:vAlign w:val="center"/>
          </w:tcPr>
          <w:p w14:paraId="64119827">
            <w:pPr>
              <w:spacing w:before="0" w:after="0" w:line="300" w:lineRule="exact"/>
              <w:jc w:val="center"/>
            </w:pPr>
            <w:r>
              <w:rPr>
                <w:rFonts w:ascii="仿宋_GB2312" w:hAnsi="仿宋_GB2312" w:eastAsia="仿宋_GB2312"/>
                <w:b w:val="0"/>
                <w:sz w:val="20"/>
              </w:rPr>
              <w:t>40°32'31.8841"</w:t>
            </w:r>
          </w:p>
        </w:tc>
      </w:tr>
      <w:tr w14:paraId="632AEE5F">
        <w:trPr>
          <w:jc w:val="center"/>
        </w:trPr>
        <w:tc>
          <w:tcPr>
            <w:tcW w:w="1023" w:type="dxa"/>
            <w:vMerge w:val="continue"/>
            <w:vAlign w:val="center"/>
          </w:tcPr>
          <w:p w14:paraId="433AFBD5">
            <w:pPr>
              <w:spacing w:before="0" w:after="0" w:line="300" w:lineRule="exact"/>
              <w:jc w:val="center"/>
            </w:pPr>
          </w:p>
        </w:tc>
        <w:tc>
          <w:tcPr>
            <w:tcW w:w="881" w:type="dxa"/>
            <w:vAlign w:val="center"/>
          </w:tcPr>
          <w:p w14:paraId="5C5FD232">
            <w:pPr>
              <w:spacing w:before="0" w:after="0" w:line="300" w:lineRule="exact"/>
              <w:jc w:val="center"/>
            </w:pPr>
            <w:r>
              <w:rPr>
                <w:rFonts w:ascii="仿宋_GB2312" w:hAnsi="仿宋_GB2312" w:eastAsia="仿宋_GB2312"/>
                <w:b w:val="0"/>
                <w:sz w:val="20"/>
              </w:rPr>
              <w:t>3</w:t>
            </w:r>
          </w:p>
        </w:tc>
        <w:tc>
          <w:tcPr>
            <w:tcW w:w="3427" w:type="dxa"/>
            <w:vAlign w:val="center"/>
          </w:tcPr>
          <w:p w14:paraId="3BC07DA6">
            <w:pPr>
              <w:spacing w:before="0" w:after="0" w:line="300" w:lineRule="exact"/>
              <w:jc w:val="center"/>
            </w:pPr>
            <w:r>
              <w:rPr>
                <w:rFonts w:ascii="仿宋_GB2312" w:hAnsi="仿宋_GB2312" w:eastAsia="仿宋_GB2312"/>
                <w:b w:val="0"/>
                <w:sz w:val="20"/>
              </w:rPr>
              <w:t>111°50'04.9977"</w:t>
            </w:r>
          </w:p>
        </w:tc>
        <w:tc>
          <w:tcPr>
            <w:tcW w:w="3513" w:type="dxa"/>
            <w:vAlign w:val="center"/>
          </w:tcPr>
          <w:p w14:paraId="609D2C84">
            <w:pPr>
              <w:spacing w:before="0" w:after="0" w:line="300" w:lineRule="exact"/>
              <w:jc w:val="center"/>
            </w:pPr>
            <w:r>
              <w:rPr>
                <w:rFonts w:ascii="仿宋_GB2312" w:hAnsi="仿宋_GB2312" w:eastAsia="仿宋_GB2312"/>
                <w:b w:val="0"/>
                <w:sz w:val="20"/>
              </w:rPr>
              <w:t>40°32'31.3756"</w:t>
            </w:r>
          </w:p>
        </w:tc>
      </w:tr>
      <w:tr w14:paraId="1F5C8A88">
        <w:trPr>
          <w:jc w:val="center"/>
        </w:trPr>
        <w:tc>
          <w:tcPr>
            <w:tcW w:w="1023" w:type="dxa"/>
            <w:vMerge w:val="continue"/>
            <w:vAlign w:val="center"/>
          </w:tcPr>
          <w:p w14:paraId="7280E4A6">
            <w:pPr>
              <w:spacing w:before="0" w:after="0" w:line="300" w:lineRule="exact"/>
              <w:jc w:val="center"/>
            </w:pPr>
          </w:p>
        </w:tc>
        <w:tc>
          <w:tcPr>
            <w:tcW w:w="881" w:type="dxa"/>
            <w:vAlign w:val="center"/>
          </w:tcPr>
          <w:p w14:paraId="3A22AF82">
            <w:pPr>
              <w:spacing w:before="0" w:after="0" w:line="300" w:lineRule="exact"/>
              <w:jc w:val="center"/>
            </w:pPr>
            <w:r>
              <w:rPr>
                <w:rFonts w:ascii="仿宋_GB2312" w:hAnsi="仿宋_GB2312" w:eastAsia="仿宋_GB2312"/>
                <w:b w:val="0"/>
                <w:sz w:val="20"/>
              </w:rPr>
              <w:t>4</w:t>
            </w:r>
          </w:p>
        </w:tc>
        <w:tc>
          <w:tcPr>
            <w:tcW w:w="3427" w:type="dxa"/>
            <w:vAlign w:val="center"/>
          </w:tcPr>
          <w:p w14:paraId="50162AFC">
            <w:pPr>
              <w:spacing w:before="0" w:after="0" w:line="300" w:lineRule="exact"/>
              <w:jc w:val="center"/>
            </w:pPr>
            <w:r>
              <w:rPr>
                <w:rFonts w:ascii="仿宋_GB2312" w:hAnsi="仿宋_GB2312" w:eastAsia="仿宋_GB2312"/>
                <w:b w:val="0"/>
                <w:sz w:val="20"/>
              </w:rPr>
              <w:t>111°50'04.6980"</w:t>
            </w:r>
          </w:p>
        </w:tc>
        <w:tc>
          <w:tcPr>
            <w:tcW w:w="3513" w:type="dxa"/>
            <w:vAlign w:val="center"/>
          </w:tcPr>
          <w:p w14:paraId="3C6488FD">
            <w:pPr>
              <w:spacing w:before="0" w:after="0" w:line="300" w:lineRule="exact"/>
              <w:jc w:val="center"/>
            </w:pPr>
            <w:r>
              <w:rPr>
                <w:rFonts w:ascii="仿宋_GB2312" w:hAnsi="仿宋_GB2312" w:eastAsia="仿宋_GB2312"/>
                <w:b w:val="0"/>
                <w:sz w:val="20"/>
              </w:rPr>
              <w:t>40°32'31.5822"</w:t>
            </w:r>
          </w:p>
        </w:tc>
      </w:tr>
      <w:tr w14:paraId="08603AF3">
        <w:trPr>
          <w:jc w:val="center"/>
        </w:trPr>
        <w:tc>
          <w:tcPr>
            <w:tcW w:w="1023" w:type="dxa"/>
            <w:vMerge w:val="continue"/>
            <w:vAlign w:val="center"/>
          </w:tcPr>
          <w:p w14:paraId="345346FB">
            <w:pPr>
              <w:spacing w:before="0" w:after="0" w:line="300" w:lineRule="exact"/>
              <w:jc w:val="center"/>
            </w:pPr>
          </w:p>
        </w:tc>
        <w:tc>
          <w:tcPr>
            <w:tcW w:w="881" w:type="dxa"/>
            <w:vAlign w:val="center"/>
          </w:tcPr>
          <w:p w14:paraId="4EF430B0">
            <w:pPr>
              <w:spacing w:before="0" w:after="0" w:line="300" w:lineRule="exact"/>
              <w:jc w:val="center"/>
            </w:pPr>
            <w:r>
              <w:rPr>
                <w:rFonts w:ascii="仿宋_GB2312" w:hAnsi="仿宋_GB2312" w:eastAsia="仿宋_GB2312"/>
                <w:b w:val="0"/>
                <w:sz w:val="20"/>
              </w:rPr>
              <w:t>5</w:t>
            </w:r>
          </w:p>
        </w:tc>
        <w:tc>
          <w:tcPr>
            <w:tcW w:w="3427" w:type="dxa"/>
            <w:vAlign w:val="center"/>
          </w:tcPr>
          <w:p w14:paraId="5C9A02C9">
            <w:pPr>
              <w:spacing w:before="0" w:after="0" w:line="300" w:lineRule="exact"/>
              <w:jc w:val="center"/>
            </w:pPr>
            <w:r>
              <w:rPr>
                <w:rFonts w:ascii="仿宋_GB2312" w:hAnsi="仿宋_GB2312" w:eastAsia="仿宋_GB2312"/>
                <w:b w:val="0"/>
                <w:sz w:val="20"/>
              </w:rPr>
              <w:t>111°50'04.8928"</w:t>
            </w:r>
          </w:p>
        </w:tc>
        <w:tc>
          <w:tcPr>
            <w:tcW w:w="3513" w:type="dxa"/>
            <w:vAlign w:val="center"/>
          </w:tcPr>
          <w:p w14:paraId="47F8954D">
            <w:pPr>
              <w:spacing w:before="0" w:after="0" w:line="300" w:lineRule="exact"/>
              <w:jc w:val="center"/>
            </w:pPr>
            <w:r>
              <w:rPr>
                <w:rFonts w:ascii="仿宋_GB2312" w:hAnsi="仿宋_GB2312" w:eastAsia="仿宋_GB2312"/>
                <w:b w:val="0"/>
                <w:sz w:val="20"/>
              </w:rPr>
              <w:t>40°32'31.6559"</w:t>
            </w:r>
          </w:p>
        </w:tc>
      </w:tr>
      <w:tr w14:paraId="34F1CBAF">
        <w:trPr>
          <w:jc w:val="center"/>
        </w:trPr>
        <w:tc>
          <w:tcPr>
            <w:tcW w:w="1023" w:type="dxa"/>
            <w:vMerge w:val="continue"/>
            <w:vAlign w:val="center"/>
          </w:tcPr>
          <w:p w14:paraId="77BC1D57">
            <w:pPr>
              <w:spacing w:before="0" w:after="0" w:line="300" w:lineRule="exact"/>
              <w:jc w:val="center"/>
            </w:pPr>
          </w:p>
        </w:tc>
        <w:tc>
          <w:tcPr>
            <w:tcW w:w="881" w:type="dxa"/>
            <w:vAlign w:val="center"/>
          </w:tcPr>
          <w:p w14:paraId="4F2972BA">
            <w:pPr>
              <w:spacing w:before="0" w:after="0" w:line="300" w:lineRule="exact"/>
              <w:jc w:val="center"/>
            </w:pPr>
            <w:r>
              <w:rPr>
                <w:rFonts w:ascii="仿宋_GB2312" w:hAnsi="仿宋_GB2312" w:eastAsia="仿宋_GB2312"/>
                <w:b w:val="0"/>
                <w:sz w:val="20"/>
              </w:rPr>
              <w:t>6</w:t>
            </w:r>
          </w:p>
        </w:tc>
        <w:tc>
          <w:tcPr>
            <w:tcW w:w="3427" w:type="dxa"/>
            <w:vAlign w:val="center"/>
          </w:tcPr>
          <w:p w14:paraId="43CE4AB9">
            <w:pPr>
              <w:spacing w:before="0" w:after="0" w:line="300" w:lineRule="exact"/>
              <w:jc w:val="center"/>
            </w:pPr>
            <w:r>
              <w:rPr>
                <w:rFonts w:ascii="仿宋_GB2312" w:hAnsi="仿宋_GB2312" w:eastAsia="仿宋_GB2312"/>
                <w:b w:val="0"/>
                <w:sz w:val="20"/>
              </w:rPr>
              <w:t>111°50'04.8169"</w:t>
            </w:r>
          </w:p>
        </w:tc>
        <w:tc>
          <w:tcPr>
            <w:tcW w:w="3513" w:type="dxa"/>
            <w:vAlign w:val="center"/>
          </w:tcPr>
          <w:p w14:paraId="4F2717D7">
            <w:pPr>
              <w:spacing w:before="0" w:after="0" w:line="300" w:lineRule="exact"/>
              <w:jc w:val="center"/>
            </w:pPr>
            <w:r>
              <w:rPr>
                <w:rFonts w:ascii="仿宋_GB2312" w:hAnsi="仿宋_GB2312" w:eastAsia="仿宋_GB2312"/>
                <w:b w:val="0"/>
                <w:sz w:val="20"/>
              </w:rPr>
              <w:t>40°32'31.7726"</w:t>
            </w:r>
          </w:p>
        </w:tc>
      </w:tr>
      <w:tr w14:paraId="0648DED7">
        <w:trPr>
          <w:jc w:val="center"/>
        </w:trPr>
        <w:tc>
          <w:tcPr>
            <w:tcW w:w="1023" w:type="dxa"/>
            <w:vMerge w:val="continue"/>
            <w:vAlign w:val="center"/>
          </w:tcPr>
          <w:p w14:paraId="11E7DE12">
            <w:pPr>
              <w:spacing w:before="0" w:after="0" w:line="300" w:lineRule="exact"/>
              <w:jc w:val="center"/>
            </w:pPr>
          </w:p>
        </w:tc>
        <w:tc>
          <w:tcPr>
            <w:tcW w:w="881" w:type="dxa"/>
            <w:vAlign w:val="center"/>
          </w:tcPr>
          <w:p w14:paraId="2FF9EAB3">
            <w:pPr>
              <w:spacing w:before="0" w:after="0" w:line="300" w:lineRule="exact"/>
              <w:jc w:val="center"/>
            </w:pPr>
            <w:r>
              <w:rPr>
                <w:rFonts w:ascii="仿宋_GB2312" w:hAnsi="仿宋_GB2312" w:eastAsia="仿宋_GB2312"/>
                <w:b w:val="0"/>
                <w:sz w:val="20"/>
              </w:rPr>
              <w:t>7</w:t>
            </w:r>
          </w:p>
        </w:tc>
        <w:tc>
          <w:tcPr>
            <w:tcW w:w="3427" w:type="dxa"/>
            <w:vAlign w:val="center"/>
          </w:tcPr>
          <w:p w14:paraId="3955D6FA">
            <w:pPr>
              <w:spacing w:before="0" w:after="0" w:line="300" w:lineRule="exact"/>
              <w:jc w:val="center"/>
            </w:pPr>
            <w:r>
              <w:rPr>
                <w:rFonts w:ascii="仿宋_GB2312" w:hAnsi="仿宋_GB2312" w:eastAsia="仿宋_GB2312"/>
                <w:b w:val="0"/>
                <w:sz w:val="20"/>
              </w:rPr>
              <w:t>111°50'04.5883"</w:t>
            </w:r>
          </w:p>
        </w:tc>
        <w:tc>
          <w:tcPr>
            <w:tcW w:w="3513" w:type="dxa"/>
            <w:vAlign w:val="center"/>
          </w:tcPr>
          <w:p w14:paraId="227E1A2D">
            <w:pPr>
              <w:spacing w:before="0" w:after="0" w:line="300" w:lineRule="exact"/>
              <w:jc w:val="center"/>
            </w:pPr>
            <w:r>
              <w:rPr>
                <w:rFonts w:ascii="仿宋_GB2312" w:hAnsi="仿宋_GB2312" w:eastAsia="仿宋_GB2312"/>
                <w:b w:val="0"/>
                <w:sz w:val="20"/>
              </w:rPr>
              <w:t>40°32'31.7743"</w:t>
            </w:r>
          </w:p>
        </w:tc>
      </w:tr>
      <w:tr w14:paraId="629BE6C8">
        <w:trPr>
          <w:jc w:val="center"/>
        </w:trPr>
        <w:tc>
          <w:tcPr>
            <w:tcW w:w="1023" w:type="dxa"/>
            <w:vMerge w:val="continue"/>
            <w:vAlign w:val="center"/>
          </w:tcPr>
          <w:p w14:paraId="714EE4EA">
            <w:pPr>
              <w:spacing w:before="0" w:after="0" w:line="300" w:lineRule="exact"/>
              <w:jc w:val="center"/>
            </w:pPr>
          </w:p>
        </w:tc>
        <w:tc>
          <w:tcPr>
            <w:tcW w:w="881" w:type="dxa"/>
            <w:vAlign w:val="center"/>
          </w:tcPr>
          <w:p w14:paraId="5BD58419">
            <w:pPr>
              <w:spacing w:before="0" w:after="0" w:line="300" w:lineRule="exact"/>
              <w:jc w:val="center"/>
            </w:pPr>
            <w:r>
              <w:rPr>
                <w:rFonts w:ascii="仿宋_GB2312" w:hAnsi="仿宋_GB2312" w:eastAsia="仿宋_GB2312"/>
                <w:b w:val="0"/>
                <w:sz w:val="20"/>
              </w:rPr>
              <w:t>8</w:t>
            </w:r>
          </w:p>
        </w:tc>
        <w:tc>
          <w:tcPr>
            <w:tcW w:w="3427" w:type="dxa"/>
            <w:vAlign w:val="center"/>
          </w:tcPr>
          <w:p w14:paraId="4A187785">
            <w:pPr>
              <w:spacing w:before="0" w:after="0" w:line="300" w:lineRule="exact"/>
              <w:jc w:val="center"/>
            </w:pPr>
            <w:r>
              <w:rPr>
                <w:rFonts w:ascii="仿宋_GB2312" w:hAnsi="仿宋_GB2312" w:eastAsia="仿宋_GB2312"/>
                <w:b w:val="0"/>
                <w:sz w:val="20"/>
              </w:rPr>
              <w:t>111°50'04.4869"</w:t>
            </w:r>
          </w:p>
        </w:tc>
        <w:tc>
          <w:tcPr>
            <w:tcW w:w="3513" w:type="dxa"/>
            <w:vAlign w:val="center"/>
          </w:tcPr>
          <w:p w14:paraId="68E7E21C">
            <w:pPr>
              <w:spacing w:before="0" w:after="0" w:line="300" w:lineRule="exact"/>
              <w:jc w:val="center"/>
            </w:pPr>
            <w:r>
              <w:rPr>
                <w:rFonts w:ascii="仿宋_GB2312" w:hAnsi="仿宋_GB2312" w:eastAsia="仿宋_GB2312"/>
                <w:b w:val="0"/>
                <w:sz w:val="20"/>
              </w:rPr>
              <w:t>40°32'32.0842"</w:t>
            </w:r>
          </w:p>
        </w:tc>
      </w:tr>
      <w:tr w14:paraId="7239740C">
        <w:trPr>
          <w:jc w:val="center"/>
        </w:trPr>
        <w:tc>
          <w:tcPr>
            <w:tcW w:w="1023" w:type="dxa"/>
            <w:vMerge w:val="continue"/>
            <w:vAlign w:val="center"/>
          </w:tcPr>
          <w:p w14:paraId="7635CCCE">
            <w:pPr>
              <w:spacing w:before="0" w:after="0" w:line="300" w:lineRule="exact"/>
              <w:jc w:val="center"/>
            </w:pPr>
          </w:p>
        </w:tc>
        <w:tc>
          <w:tcPr>
            <w:tcW w:w="881" w:type="dxa"/>
            <w:vAlign w:val="center"/>
          </w:tcPr>
          <w:p w14:paraId="44638F3B">
            <w:pPr>
              <w:spacing w:before="0" w:after="0" w:line="300" w:lineRule="exact"/>
              <w:jc w:val="center"/>
            </w:pPr>
            <w:r>
              <w:rPr>
                <w:rFonts w:ascii="仿宋_GB2312" w:hAnsi="仿宋_GB2312" w:eastAsia="仿宋_GB2312"/>
                <w:b w:val="0"/>
                <w:sz w:val="20"/>
              </w:rPr>
              <w:t>9</w:t>
            </w:r>
          </w:p>
        </w:tc>
        <w:tc>
          <w:tcPr>
            <w:tcW w:w="3427" w:type="dxa"/>
            <w:vAlign w:val="center"/>
          </w:tcPr>
          <w:p w14:paraId="4B14961C">
            <w:pPr>
              <w:spacing w:before="0" w:after="0" w:line="300" w:lineRule="exact"/>
              <w:jc w:val="center"/>
            </w:pPr>
            <w:r>
              <w:rPr>
                <w:rFonts w:ascii="仿宋_GB2312" w:hAnsi="仿宋_GB2312" w:eastAsia="仿宋_GB2312"/>
                <w:b w:val="0"/>
                <w:sz w:val="20"/>
              </w:rPr>
              <w:t>111°50'04.1697"</w:t>
            </w:r>
          </w:p>
        </w:tc>
        <w:tc>
          <w:tcPr>
            <w:tcW w:w="3513" w:type="dxa"/>
            <w:vAlign w:val="center"/>
          </w:tcPr>
          <w:p w14:paraId="452FFCBC">
            <w:pPr>
              <w:spacing w:before="0" w:after="0" w:line="300" w:lineRule="exact"/>
              <w:jc w:val="center"/>
            </w:pPr>
            <w:r>
              <w:rPr>
                <w:rFonts w:ascii="仿宋_GB2312" w:hAnsi="仿宋_GB2312" w:eastAsia="仿宋_GB2312"/>
                <w:b w:val="0"/>
                <w:sz w:val="20"/>
              </w:rPr>
              <w:t>40°32'31.9552"</w:t>
            </w:r>
          </w:p>
        </w:tc>
      </w:tr>
      <w:tr w14:paraId="56A86BA0">
        <w:trPr>
          <w:jc w:val="center"/>
        </w:trPr>
        <w:tc>
          <w:tcPr>
            <w:tcW w:w="1023" w:type="dxa"/>
            <w:vMerge w:val="continue"/>
            <w:vAlign w:val="center"/>
          </w:tcPr>
          <w:p w14:paraId="6D0F24D8">
            <w:pPr>
              <w:spacing w:before="0" w:after="0" w:line="300" w:lineRule="exact"/>
              <w:jc w:val="center"/>
            </w:pPr>
          </w:p>
        </w:tc>
        <w:tc>
          <w:tcPr>
            <w:tcW w:w="881" w:type="dxa"/>
            <w:vAlign w:val="center"/>
          </w:tcPr>
          <w:p w14:paraId="570D4D3F">
            <w:pPr>
              <w:spacing w:before="0" w:after="0" w:line="300" w:lineRule="exact"/>
              <w:jc w:val="center"/>
            </w:pPr>
            <w:r>
              <w:rPr>
                <w:rFonts w:ascii="仿宋_GB2312" w:hAnsi="仿宋_GB2312" w:eastAsia="仿宋_GB2312"/>
                <w:b w:val="0"/>
                <w:sz w:val="20"/>
              </w:rPr>
              <w:t>10</w:t>
            </w:r>
          </w:p>
        </w:tc>
        <w:tc>
          <w:tcPr>
            <w:tcW w:w="3427" w:type="dxa"/>
            <w:vAlign w:val="center"/>
          </w:tcPr>
          <w:p w14:paraId="23DA9BBF">
            <w:pPr>
              <w:spacing w:before="0" w:after="0" w:line="300" w:lineRule="exact"/>
              <w:jc w:val="center"/>
            </w:pPr>
            <w:r>
              <w:rPr>
                <w:rFonts w:ascii="仿宋_GB2312" w:hAnsi="仿宋_GB2312" w:eastAsia="仿宋_GB2312"/>
                <w:b w:val="0"/>
                <w:sz w:val="20"/>
              </w:rPr>
              <w:t>111°50'03.8792"</w:t>
            </w:r>
          </w:p>
        </w:tc>
        <w:tc>
          <w:tcPr>
            <w:tcW w:w="3513" w:type="dxa"/>
            <w:vAlign w:val="center"/>
          </w:tcPr>
          <w:p w14:paraId="115D5394">
            <w:pPr>
              <w:spacing w:before="0" w:after="0" w:line="300" w:lineRule="exact"/>
              <w:jc w:val="center"/>
            </w:pPr>
            <w:r>
              <w:rPr>
                <w:rFonts w:ascii="仿宋_GB2312" w:hAnsi="仿宋_GB2312" w:eastAsia="仿宋_GB2312"/>
                <w:b w:val="0"/>
                <w:sz w:val="20"/>
              </w:rPr>
              <w:t>40°32'32.3710"</w:t>
            </w:r>
          </w:p>
        </w:tc>
      </w:tr>
      <w:tr w14:paraId="183F1C2B">
        <w:trPr>
          <w:jc w:val="center"/>
        </w:trPr>
        <w:tc>
          <w:tcPr>
            <w:tcW w:w="1023" w:type="dxa"/>
            <w:vMerge w:val="continue"/>
            <w:vAlign w:val="center"/>
          </w:tcPr>
          <w:p w14:paraId="4205CD5C">
            <w:pPr>
              <w:spacing w:before="0" w:after="0" w:line="300" w:lineRule="exact"/>
              <w:jc w:val="center"/>
            </w:pPr>
          </w:p>
        </w:tc>
        <w:tc>
          <w:tcPr>
            <w:tcW w:w="881" w:type="dxa"/>
            <w:vAlign w:val="center"/>
          </w:tcPr>
          <w:p w14:paraId="5FA6E5ED">
            <w:pPr>
              <w:spacing w:before="0" w:after="0" w:line="300" w:lineRule="exact"/>
              <w:jc w:val="center"/>
            </w:pPr>
            <w:r>
              <w:rPr>
                <w:rFonts w:ascii="仿宋_GB2312" w:hAnsi="仿宋_GB2312" w:eastAsia="仿宋_GB2312"/>
                <w:b w:val="0"/>
                <w:sz w:val="20"/>
              </w:rPr>
              <w:t>11</w:t>
            </w:r>
          </w:p>
        </w:tc>
        <w:tc>
          <w:tcPr>
            <w:tcW w:w="3427" w:type="dxa"/>
            <w:vAlign w:val="center"/>
          </w:tcPr>
          <w:p w14:paraId="64D86926">
            <w:pPr>
              <w:spacing w:before="0" w:after="0" w:line="300" w:lineRule="exact"/>
              <w:jc w:val="center"/>
            </w:pPr>
            <w:r>
              <w:rPr>
                <w:rFonts w:ascii="仿宋_GB2312" w:hAnsi="仿宋_GB2312" w:eastAsia="仿宋_GB2312"/>
                <w:b w:val="0"/>
                <w:sz w:val="20"/>
              </w:rPr>
              <w:t>111°50'04.3038"</w:t>
            </w:r>
          </w:p>
        </w:tc>
        <w:tc>
          <w:tcPr>
            <w:tcW w:w="3513" w:type="dxa"/>
            <w:vAlign w:val="center"/>
          </w:tcPr>
          <w:p w14:paraId="375C4654">
            <w:pPr>
              <w:spacing w:before="0" w:after="0" w:line="300" w:lineRule="exact"/>
              <w:jc w:val="center"/>
            </w:pPr>
            <w:r>
              <w:rPr>
                <w:rFonts w:ascii="仿宋_GB2312" w:hAnsi="仿宋_GB2312" w:eastAsia="仿宋_GB2312"/>
                <w:b w:val="0"/>
                <w:sz w:val="20"/>
              </w:rPr>
              <w:t>40°32'32.4792"</w:t>
            </w:r>
          </w:p>
        </w:tc>
      </w:tr>
      <w:tr w14:paraId="2CEBE842">
        <w:trPr>
          <w:jc w:val="center"/>
        </w:trPr>
        <w:tc>
          <w:tcPr>
            <w:tcW w:w="1023" w:type="dxa"/>
            <w:vMerge w:val="restart"/>
            <w:vAlign w:val="center"/>
          </w:tcPr>
          <w:p w14:paraId="63567B7D">
            <w:pPr>
              <w:spacing w:before="0" w:after="0" w:line="300" w:lineRule="exact"/>
              <w:jc w:val="center"/>
              <w:rPr>
                <w:rFonts w:ascii="仿宋_GB2312" w:hAnsi="仿宋_GB2312" w:eastAsia="仿宋_GB2312"/>
                <w:b w:val="0"/>
                <w:sz w:val="20"/>
              </w:rPr>
            </w:pPr>
            <w:r>
              <w:rPr>
                <w:rFonts w:ascii="仿宋_GB2312" w:hAnsi="仿宋_GB2312" w:eastAsia="仿宋_GB2312"/>
                <w:b w:val="0"/>
                <w:sz w:val="20"/>
              </w:rPr>
              <w:t>堆土5</w:t>
            </w:r>
          </w:p>
          <w:p w14:paraId="5B102DF1">
            <w:pPr>
              <w:spacing w:before="0" w:after="0" w:line="300" w:lineRule="exact"/>
              <w:jc w:val="center"/>
            </w:pPr>
          </w:p>
        </w:tc>
        <w:tc>
          <w:tcPr>
            <w:tcW w:w="881" w:type="dxa"/>
            <w:vAlign w:val="center"/>
          </w:tcPr>
          <w:p w14:paraId="2F6E3307">
            <w:pPr>
              <w:spacing w:before="0" w:after="0" w:line="300" w:lineRule="exact"/>
              <w:jc w:val="center"/>
            </w:pPr>
            <w:r>
              <w:rPr>
                <w:rFonts w:ascii="仿宋_GB2312" w:hAnsi="仿宋_GB2312" w:eastAsia="仿宋_GB2312"/>
                <w:b w:val="0"/>
                <w:sz w:val="20"/>
              </w:rPr>
              <w:t>1</w:t>
            </w:r>
          </w:p>
        </w:tc>
        <w:tc>
          <w:tcPr>
            <w:tcW w:w="3427" w:type="dxa"/>
            <w:vAlign w:val="center"/>
          </w:tcPr>
          <w:p w14:paraId="63EF2554">
            <w:pPr>
              <w:spacing w:before="0" w:after="0" w:line="300" w:lineRule="exact"/>
              <w:jc w:val="center"/>
            </w:pPr>
            <w:r>
              <w:rPr>
                <w:rFonts w:ascii="仿宋_GB2312" w:hAnsi="仿宋_GB2312" w:eastAsia="仿宋_GB2312"/>
                <w:b w:val="0"/>
                <w:sz w:val="20"/>
              </w:rPr>
              <w:t>111°50'06.0414"</w:t>
            </w:r>
          </w:p>
        </w:tc>
        <w:tc>
          <w:tcPr>
            <w:tcW w:w="3513" w:type="dxa"/>
            <w:vAlign w:val="center"/>
          </w:tcPr>
          <w:p w14:paraId="01207111">
            <w:pPr>
              <w:spacing w:before="0" w:after="0" w:line="300" w:lineRule="exact"/>
              <w:jc w:val="center"/>
            </w:pPr>
            <w:r>
              <w:rPr>
                <w:rFonts w:ascii="仿宋_GB2312" w:hAnsi="仿宋_GB2312" w:eastAsia="仿宋_GB2312"/>
                <w:b w:val="0"/>
                <w:sz w:val="20"/>
              </w:rPr>
              <w:t>40°32'39.9395"</w:t>
            </w:r>
          </w:p>
        </w:tc>
      </w:tr>
      <w:tr w14:paraId="6ECA2E5C">
        <w:trPr>
          <w:jc w:val="center"/>
        </w:trPr>
        <w:tc>
          <w:tcPr>
            <w:tcW w:w="1023" w:type="dxa"/>
            <w:vMerge w:val="continue"/>
            <w:vAlign w:val="center"/>
          </w:tcPr>
          <w:p w14:paraId="228AE34D">
            <w:pPr>
              <w:spacing w:before="0" w:after="0" w:line="300" w:lineRule="exact"/>
              <w:jc w:val="center"/>
            </w:pPr>
          </w:p>
        </w:tc>
        <w:tc>
          <w:tcPr>
            <w:tcW w:w="881" w:type="dxa"/>
            <w:vAlign w:val="center"/>
          </w:tcPr>
          <w:p w14:paraId="161FF111">
            <w:pPr>
              <w:spacing w:before="0" w:after="0" w:line="300" w:lineRule="exact"/>
              <w:jc w:val="center"/>
            </w:pPr>
            <w:r>
              <w:rPr>
                <w:rFonts w:ascii="仿宋_GB2312" w:hAnsi="仿宋_GB2312" w:eastAsia="仿宋_GB2312"/>
                <w:b w:val="0"/>
                <w:sz w:val="20"/>
              </w:rPr>
              <w:t>2</w:t>
            </w:r>
          </w:p>
        </w:tc>
        <w:tc>
          <w:tcPr>
            <w:tcW w:w="3427" w:type="dxa"/>
            <w:vAlign w:val="center"/>
          </w:tcPr>
          <w:p w14:paraId="4F41E4A3">
            <w:pPr>
              <w:spacing w:before="0" w:after="0" w:line="300" w:lineRule="exact"/>
              <w:jc w:val="center"/>
            </w:pPr>
            <w:r>
              <w:rPr>
                <w:rFonts w:ascii="仿宋_GB2312" w:hAnsi="仿宋_GB2312" w:eastAsia="仿宋_GB2312"/>
                <w:b w:val="0"/>
                <w:sz w:val="20"/>
              </w:rPr>
              <w:t>111°50'05.9662"</w:t>
            </w:r>
          </w:p>
        </w:tc>
        <w:tc>
          <w:tcPr>
            <w:tcW w:w="3513" w:type="dxa"/>
            <w:vAlign w:val="center"/>
          </w:tcPr>
          <w:p w14:paraId="175628BE">
            <w:pPr>
              <w:spacing w:before="0" w:after="0" w:line="300" w:lineRule="exact"/>
              <w:jc w:val="center"/>
            </w:pPr>
            <w:r>
              <w:rPr>
                <w:rFonts w:ascii="仿宋_GB2312" w:hAnsi="仿宋_GB2312" w:eastAsia="仿宋_GB2312"/>
                <w:b w:val="0"/>
                <w:sz w:val="20"/>
              </w:rPr>
              <w:t>40°32'39.8016"</w:t>
            </w:r>
          </w:p>
        </w:tc>
      </w:tr>
      <w:tr w14:paraId="3E7BB803">
        <w:trPr>
          <w:jc w:val="center"/>
        </w:trPr>
        <w:tc>
          <w:tcPr>
            <w:tcW w:w="1023" w:type="dxa"/>
            <w:vMerge w:val="continue"/>
            <w:vAlign w:val="center"/>
          </w:tcPr>
          <w:p w14:paraId="70D9830A">
            <w:pPr>
              <w:spacing w:before="0" w:after="0" w:line="300" w:lineRule="exact"/>
              <w:jc w:val="center"/>
            </w:pPr>
          </w:p>
        </w:tc>
        <w:tc>
          <w:tcPr>
            <w:tcW w:w="881" w:type="dxa"/>
            <w:vAlign w:val="center"/>
          </w:tcPr>
          <w:p w14:paraId="60D93566">
            <w:pPr>
              <w:spacing w:before="0" w:after="0" w:line="300" w:lineRule="exact"/>
              <w:jc w:val="center"/>
            </w:pPr>
            <w:r>
              <w:rPr>
                <w:rFonts w:ascii="仿宋_GB2312" w:hAnsi="仿宋_GB2312" w:eastAsia="仿宋_GB2312"/>
                <w:b w:val="0"/>
                <w:sz w:val="20"/>
              </w:rPr>
              <w:t>3</w:t>
            </w:r>
          </w:p>
        </w:tc>
        <w:tc>
          <w:tcPr>
            <w:tcW w:w="3427" w:type="dxa"/>
            <w:vAlign w:val="center"/>
          </w:tcPr>
          <w:p w14:paraId="51DC8ADE">
            <w:pPr>
              <w:spacing w:before="0" w:after="0" w:line="300" w:lineRule="exact"/>
              <w:jc w:val="center"/>
            </w:pPr>
            <w:r>
              <w:rPr>
                <w:rFonts w:ascii="仿宋_GB2312" w:hAnsi="仿宋_GB2312" w:eastAsia="仿宋_GB2312"/>
                <w:b w:val="0"/>
                <w:sz w:val="20"/>
              </w:rPr>
              <w:t>111°50'06.3346"</w:t>
            </w:r>
          </w:p>
        </w:tc>
        <w:tc>
          <w:tcPr>
            <w:tcW w:w="3513" w:type="dxa"/>
            <w:vAlign w:val="center"/>
          </w:tcPr>
          <w:p w14:paraId="71201106">
            <w:pPr>
              <w:spacing w:before="0" w:after="0" w:line="300" w:lineRule="exact"/>
              <w:jc w:val="center"/>
            </w:pPr>
            <w:r>
              <w:rPr>
                <w:rFonts w:ascii="仿宋_GB2312" w:hAnsi="仿宋_GB2312" w:eastAsia="仿宋_GB2312"/>
                <w:b w:val="0"/>
                <w:sz w:val="20"/>
              </w:rPr>
              <w:t>40°32'39.6183"</w:t>
            </w:r>
          </w:p>
        </w:tc>
      </w:tr>
      <w:tr w14:paraId="6A90C9C4">
        <w:trPr>
          <w:jc w:val="center"/>
        </w:trPr>
        <w:tc>
          <w:tcPr>
            <w:tcW w:w="1023" w:type="dxa"/>
            <w:vMerge w:val="continue"/>
            <w:vAlign w:val="center"/>
          </w:tcPr>
          <w:p w14:paraId="6D1CA355">
            <w:pPr>
              <w:spacing w:before="0" w:after="0" w:line="300" w:lineRule="exact"/>
              <w:jc w:val="center"/>
            </w:pPr>
          </w:p>
        </w:tc>
        <w:tc>
          <w:tcPr>
            <w:tcW w:w="881" w:type="dxa"/>
            <w:vAlign w:val="center"/>
          </w:tcPr>
          <w:p w14:paraId="42F79F97">
            <w:pPr>
              <w:spacing w:before="0" w:after="0" w:line="300" w:lineRule="exact"/>
              <w:jc w:val="center"/>
            </w:pPr>
            <w:r>
              <w:rPr>
                <w:rFonts w:ascii="仿宋_GB2312" w:hAnsi="仿宋_GB2312" w:eastAsia="仿宋_GB2312"/>
                <w:b w:val="0"/>
                <w:sz w:val="20"/>
              </w:rPr>
              <w:t>4</w:t>
            </w:r>
          </w:p>
        </w:tc>
        <w:tc>
          <w:tcPr>
            <w:tcW w:w="3427" w:type="dxa"/>
            <w:vAlign w:val="center"/>
          </w:tcPr>
          <w:p w14:paraId="08F5564D">
            <w:pPr>
              <w:spacing w:before="0" w:after="0" w:line="300" w:lineRule="exact"/>
              <w:jc w:val="center"/>
            </w:pPr>
            <w:r>
              <w:rPr>
                <w:rFonts w:ascii="仿宋_GB2312" w:hAnsi="仿宋_GB2312" w:eastAsia="仿宋_GB2312"/>
                <w:b w:val="0"/>
                <w:sz w:val="20"/>
              </w:rPr>
              <w:t>111°50'06.0476"</w:t>
            </w:r>
          </w:p>
        </w:tc>
        <w:tc>
          <w:tcPr>
            <w:tcW w:w="3513" w:type="dxa"/>
            <w:vAlign w:val="center"/>
          </w:tcPr>
          <w:p w14:paraId="341202E6">
            <w:pPr>
              <w:spacing w:before="0" w:after="0" w:line="300" w:lineRule="exact"/>
              <w:jc w:val="center"/>
            </w:pPr>
            <w:r>
              <w:rPr>
                <w:rFonts w:ascii="仿宋_GB2312" w:hAnsi="仿宋_GB2312" w:eastAsia="仿宋_GB2312"/>
                <w:b w:val="0"/>
                <w:sz w:val="20"/>
              </w:rPr>
              <w:t>40°32'39.2515"</w:t>
            </w:r>
          </w:p>
        </w:tc>
      </w:tr>
      <w:tr w14:paraId="0BEE847F">
        <w:trPr>
          <w:jc w:val="center"/>
        </w:trPr>
        <w:tc>
          <w:tcPr>
            <w:tcW w:w="1023" w:type="dxa"/>
            <w:vMerge w:val="continue"/>
            <w:vAlign w:val="center"/>
          </w:tcPr>
          <w:p w14:paraId="440518DF">
            <w:pPr>
              <w:spacing w:before="0" w:after="0" w:line="300" w:lineRule="exact"/>
              <w:jc w:val="center"/>
            </w:pPr>
          </w:p>
        </w:tc>
        <w:tc>
          <w:tcPr>
            <w:tcW w:w="881" w:type="dxa"/>
            <w:vAlign w:val="center"/>
          </w:tcPr>
          <w:p w14:paraId="0ECC8A71">
            <w:pPr>
              <w:spacing w:before="0" w:after="0" w:line="300" w:lineRule="exact"/>
              <w:jc w:val="center"/>
            </w:pPr>
            <w:r>
              <w:rPr>
                <w:rFonts w:ascii="仿宋_GB2312" w:hAnsi="仿宋_GB2312" w:eastAsia="仿宋_GB2312"/>
                <w:b w:val="0"/>
                <w:sz w:val="20"/>
              </w:rPr>
              <w:t>5</w:t>
            </w:r>
          </w:p>
        </w:tc>
        <w:tc>
          <w:tcPr>
            <w:tcW w:w="3427" w:type="dxa"/>
            <w:vAlign w:val="center"/>
          </w:tcPr>
          <w:p w14:paraId="7033FA2F">
            <w:pPr>
              <w:spacing w:before="0" w:after="0" w:line="300" w:lineRule="exact"/>
              <w:jc w:val="center"/>
            </w:pPr>
            <w:r>
              <w:rPr>
                <w:rFonts w:ascii="仿宋_GB2312" w:hAnsi="仿宋_GB2312" w:eastAsia="仿宋_GB2312"/>
                <w:b w:val="0"/>
                <w:sz w:val="20"/>
              </w:rPr>
              <w:t>111°50'05.8115"</w:t>
            </w:r>
          </w:p>
        </w:tc>
        <w:tc>
          <w:tcPr>
            <w:tcW w:w="3513" w:type="dxa"/>
            <w:vAlign w:val="center"/>
          </w:tcPr>
          <w:p w14:paraId="4E3760D8">
            <w:pPr>
              <w:spacing w:before="0" w:after="0" w:line="300" w:lineRule="exact"/>
              <w:jc w:val="center"/>
            </w:pPr>
            <w:r>
              <w:rPr>
                <w:rFonts w:ascii="仿宋_GB2312" w:hAnsi="仿宋_GB2312" w:eastAsia="仿宋_GB2312"/>
                <w:b w:val="0"/>
                <w:sz w:val="20"/>
              </w:rPr>
              <w:t>40°32'39.2532"</w:t>
            </w:r>
          </w:p>
        </w:tc>
      </w:tr>
      <w:tr w14:paraId="2114F80D">
        <w:trPr>
          <w:jc w:val="center"/>
        </w:trPr>
        <w:tc>
          <w:tcPr>
            <w:tcW w:w="1023" w:type="dxa"/>
            <w:vMerge w:val="continue"/>
            <w:vAlign w:val="center"/>
          </w:tcPr>
          <w:p w14:paraId="3A80F0D4">
            <w:pPr>
              <w:spacing w:before="0" w:after="0" w:line="300" w:lineRule="exact"/>
              <w:jc w:val="center"/>
            </w:pPr>
          </w:p>
        </w:tc>
        <w:tc>
          <w:tcPr>
            <w:tcW w:w="881" w:type="dxa"/>
            <w:vAlign w:val="center"/>
          </w:tcPr>
          <w:p w14:paraId="113290D7">
            <w:pPr>
              <w:spacing w:before="0" w:after="0" w:line="300" w:lineRule="exact"/>
              <w:jc w:val="center"/>
            </w:pPr>
            <w:r>
              <w:rPr>
                <w:rFonts w:ascii="仿宋_GB2312" w:hAnsi="仿宋_GB2312" w:eastAsia="仿宋_GB2312"/>
                <w:b w:val="0"/>
                <w:sz w:val="20"/>
              </w:rPr>
              <w:t>6</w:t>
            </w:r>
          </w:p>
        </w:tc>
        <w:tc>
          <w:tcPr>
            <w:tcW w:w="3427" w:type="dxa"/>
            <w:vAlign w:val="center"/>
          </w:tcPr>
          <w:p w14:paraId="1FE356C5">
            <w:pPr>
              <w:spacing w:before="0" w:after="0" w:line="300" w:lineRule="exact"/>
              <w:jc w:val="center"/>
            </w:pPr>
            <w:r>
              <w:rPr>
                <w:rFonts w:ascii="仿宋_GB2312" w:hAnsi="仿宋_GB2312" w:eastAsia="仿宋_GB2312"/>
                <w:b w:val="0"/>
                <w:sz w:val="20"/>
              </w:rPr>
              <w:t>111°50'05.6697"</w:t>
            </w:r>
          </w:p>
        </w:tc>
        <w:tc>
          <w:tcPr>
            <w:tcW w:w="3513" w:type="dxa"/>
            <w:vAlign w:val="center"/>
          </w:tcPr>
          <w:p w14:paraId="2631347F">
            <w:pPr>
              <w:spacing w:before="0" w:after="0" w:line="300" w:lineRule="exact"/>
              <w:jc w:val="center"/>
            </w:pPr>
            <w:r>
              <w:rPr>
                <w:rFonts w:ascii="仿宋_GB2312" w:hAnsi="仿宋_GB2312" w:eastAsia="仿宋_GB2312"/>
                <w:b w:val="0"/>
                <w:sz w:val="20"/>
              </w:rPr>
              <w:t>40°32'39.7500"</w:t>
            </w:r>
          </w:p>
        </w:tc>
      </w:tr>
      <w:tr w14:paraId="270121B1">
        <w:trPr>
          <w:jc w:val="center"/>
        </w:trPr>
        <w:tc>
          <w:tcPr>
            <w:tcW w:w="1023" w:type="dxa"/>
            <w:vMerge w:val="continue"/>
            <w:vAlign w:val="center"/>
          </w:tcPr>
          <w:p w14:paraId="29BB28BC">
            <w:pPr>
              <w:spacing w:before="0" w:after="0" w:line="300" w:lineRule="exact"/>
              <w:jc w:val="center"/>
            </w:pPr>
          </w:p>
        </w:tc>
        <w:tc>
          <w:tcPr>
            <w:tcW w:w="881" w:type="dxa"/>
            <w:vAlign w:val="center"/>
          </w:tcPr>
          <w:p w14:paraId="3ECE9CAB">
            <w:pPr>
              <w:spacing w:before="0" w:after="0" w:line="300" w:lineRule="exact"/>
              <w:jc w:val="center"/>
            </w:pPr>
            <w:r>
              <w:rPr>
                <w:rFonts w:ascii="仿宋_GB2312" w:hAnsi="仿宋_GB2312" w:eastAsia="仿宋_GB2312"/>
                <w:b w:val="0"/>
                <w:sz w:val="20"/>
              </w:rPr>
              <w:t>7</w:t>
            </w:r>
          </w:p>
        </w:tc>
        <w:tc>
          <w:tcPr>
            <w:tcW w:w="3427" w:type="dxa"/>
            <w:vAlign w:val="center"/>
          </w:tcPr>
          <w:p w14:paraId="27B42F33">
            <w:pPr>
              <w:spacing w:before="0" w:after="0" w:line="300" w:lineRule="exact"/>
              <w:jc w:val="center"/>
            </w:pPr>
            <w:r>
              <w:rPr>
                <w:rFonts w:ascii="仿宋_GB2312" w:hAnsi="仿宋_GB2312" w:eastAsia="仿宋_GB2312"/>
                <w:b w:val="0"/>
                <w:sz w:val="20"/>
              </w:rPr>
              <w:t>111°50'05.3328"</w:t>
            </w:r>
          </w:p>
        </w:tc>
        <w:tc>
          <w:tcPr>
            <w:tcW w:w="3513" w:type="dxa"/>
            <w:vAlign w:val="center"/>
          </w:tcPr>
          <w:p w14:paraId="71656662">
            <w:pPr>
              <w:spacing w:before="0" w:after="0" w:line="300" w:lineRule="exact"/>
              <w:jc w:val="center"/>
            </w:pPr>
            <w:r>
              <w:rPr>
                <w:rFonts w:ascii="仿宋_GB2312" w:hAnsi="仿宋_GB2312" w:eastAsia="仿宋_GB2312"/>
                <w:b w:val="0"/>
                <w:sz w:val="20"/>
              </w:rPr>
              <w:t>40°32'39.7524"</w:t>
            </w:r>
          </w:p>
        </w:tc>
      </w:tr>
      <w:tr w14:paraId="74C365F0">
        <w:trPr>
          <w:jc w:val="center"/>
        </w:trPr>
        <w:tc>
          <w:tcPr>
            <w:tcW w:w="1023" w:type="dxa"/>
            <w:vMerge w:val="continue"/>
            <w:vAlign w:val="center"/>
          </w:tcPr>
          <w:p w14:paraId="086F9142">
            <w:pPr>
              <w:spacing w:before="0" w:after="0" w:line="300" w:lineRule="exact"/>
              <w:jc w:val="center"/>
            </w:pPr>
          </w:p>
        </w:tc>
        <w:tc>
          <w:tcPr>
            <w:tcW w:w="881" w:type="dxa"/>
            <w:vAlign w:val="center"/>
          </w:tcPr>
          <w:p w14:paraId="379ECE35">
            <w:pPr>
              <w:spacing w:before="0" w:after="0" w:line="300" w:lineRule="exact"/>
              <w:jc w:val="center"/>
            </w:pPr>
            <w:r>
              <w:rPr>
                <w:rFonts w:ascii="仿宋_GB2312" w:hAnsi="仿宋_GB2312" w:eastAsia="仿宋_GB2312"/>
                <w:b w:val="0"/>
                <w:sz w:val="20"/>
              </w:rPr>
              <w:t>8</w:t>
            </w:r>
          </w:p>
        </w:tc>
        <w:tc>
          <w:tcPr>
            <w:tcW w:w="3427" w:type="dxa"/>
            <w:vAlign w:val="center"/>
          </w:tcPr>
          <w:p w14:paraId="01A13056">
            <w:pPr>
              <w:spacing w:before="0" w:after="0" w:line="300" w:lineRule="exact"/>
              <w:jc w:val="center"/>
            </w:pPr>
            <w:r>
              <w:rPr>
                <w:rFonts w:ascii="仿宋_GB2312" w:hAnsi="仿宋_GB2312" w:eastAsia="仿宋_GB2312"/>
                <w:b w:val="0"/>
                <w:sz w:val="20"/>
              </w:rPr>
              <w:t>111°50'05.5505"</w:t>
            </w:r>
          </w:p>
        </w:tc>
        <w:tc>
          <w:tcPr>
            <w:tcW w:w="3513" w:type="dxa"/>
            <w:vAlign w:val="center"/>
          </w:tcPr>
          <w:p w14:paraId="6B2168EB">
            <w:pPr>
              <w:spacing w:before="0" w:after="0" w:line="300" w:lineRule="exact"/>
              <w:jc w:val="center"/>
            </w:pPr>
            <w:r>
              <w:rPr>
                <w:rFonts w:ascii="仿宋_GB2312" w:hAnsi="仿宋_GB2312" w:eastAsia="仿宋_GB2312"/>
                <w:b w:val="0"/>
                <w:sz w:val="20"/>
              </w:rPr>
              <w:t>40°32'38.8558"</w:t>
            </w:r>
          </w:p>
        </w:tc>
      </w:tr>
      <w:tr w14:paraId="51495D11">
        <w:trPr>
          <w:jc w:val="center"/>
        </w:trPr>
        <w:tc>
          <w:tcPr>
            <w:tcW w:w="1023" w:type="dxa"/>
            <w:vMerge w:val="continue"/>
            <w:vAlign w:val="center"/>
          </w:tcPr>
          <w:p w14:paraId="42A1CE3F">
            <w:pPr>
              <w:spacing w:before="0" w:after="0" w:line="300" w:lineRule="exact"/>
              <w:jc w:val="center"/>
            </w:pPr>
          </w:p>
        </w:tc>
        <w:tc>
          <w:tcPr>
            <w:tcW w:w="881" w:type="dxa"/>
            <w:vAlign w:val="center"/>
          </w:tcPr>
          <w:p w14:paraId="19FD3BA2">
            <w:pPr>
              <w:spacing w:before="0" w:after="0" w:line="300" w:lineRule="exact"/>
              <w:jc w:val="center"/>
            </w:pPr>
            <w:r>
              <w:rPr>
                <w:rFonts w:ascii="仿宋_GB2312" w:hAnsi="仿宋_GB2312" w:eastAsia="仿宋_GB2312"/>
                <w:b w:val="0"/>
                <w:sz w:val="20"/>
              </w:rPr>
              <w:t>9</w:t>
            </w:r>
          </w:p>
        </w:tc>
        <w:tc>
          <w:tcPr>
            <w:tcW w:w="3427" w:type="dxa"/>
            <w:vAlign w:val="center"/>
          </w:tcPr>
          <w:p w14:paraId="0BD87E22">
            <w:pPr>
              <w:spacing w:before="0" w:after="0" w:line="300" w:lineRule="exact"/>
              <w:jc w:val="center"/>
            </w:pPr>
            <w:r>
              <w:rPr>
                <w:rFonts w:ascii="仿宋_GB2312" w:hAnsi="仿宋_GB2312" w:eastAsia="仿宋_GB2312"/>
                <w:b w:val="0"/>
                <w:sz w:val="20"/>
              </w:rPr>
              <w:t>111°50'06.6121"</w:t>
            </w:r>
          </w:p>
        </w:tc>
        <w:tc>
          <w:tcPr>
            <w:tcW w:w="3513" w:type="dxa"/>
            <w:vAlign w:val="center"/>
          </w:tcPr>
          <w:p w14:paraId="1E96942D">
            <w:pPr>
              <w:spacing w:before="0" w:after="0" w:line="300" w:lineRule="exact"/>
              <w:jc w:val="center"/>
            </w:pPr>
            <w:r>
              <w:rPr>
                <w:rFonts w:ascii="仿宋_GB2312" w:hAnsi="仿宋_GB2312" w:eastAsia="仿宋_GB2312"/>
                <w:b w:val="0"/>
                <w:sz w:val="20"/>
              </w:rPr>
              <w:t>40°32'38.7396"</w:t>
            </w:r>
          </w:p>
        </w:tc>
      </w:tr>
      <w:tr w14:paraId="0F649F14">
        <w:trPr>
          <w:jc w:val="center"/>
        </w:trPr>
        <w:tc>
          <w:tcPr>
            <w:tcW w:w="1023" w:type="dxa"/>
            <w:vMerge w:val="continue"/>
            <w:vAlign w:val="center"/>
          </w:tcPr>
          <w:p w14:paraId="3497BAF7">
            <w:pPr>
              <w:spacing w:before="0" w:after="0" w:line="300" w:lineRule="exact"/>
              <w:jc w:val="center"/>
            </w:pPr>
          </w:p>
        </w:tc>
        <w:tc>
          <w:tcPr>
            <w:tcW w:w="881" w:type="dxa"/>
            <w:vAlign w:val="center"/>
          </w:tcPr>
          <w:p w14:paraId="5105D732">
            <w:pPr>
              <w:spacing w:before="0" w:after="0" w:line="300" w:lineRule="exact"/>
              <w:jc w:val="center"/>
            </w:pPr>
            <w:r>
              <w:rPr>
                <w:rFonts w:ascii="仿宋_GB2312" w:hAnsi="仿宋_GB2312" w:eastAsia="仿宋_GB2312"/>
                <w:b w:val="0"/>
                <w:sz w:val="20"/>
              </w:rPr>
              <w:t>10</w:t>
            </w:r>
          </w:p>
        </w:tc>
        <w:tc>
          <w:tcPr>
            <w:tcW w:w="3427" w:type="dxa"/>
            <w:vAlign w:val="center"/>
          </w:tcPr>
          <w:p w14:paraId="11CCAC71">
            <w:pPr>
              <w:spacing w:before="0" w:after="0" w:line="300" w:lineRule="exact"/>
              <w:jc w:val="center"/>
            </w:pPr>
            <w:r>
              <w:rPr>
                <w:rFonts w:ascii="仿宋_GB2312" w:hAnsi="仿宋_GB2312" w:eastAsia="仿宋_GB2312"/>
                <w:b w:val="0"/>
                <w:sz w:val="20"/>
              </w:rPr>
              <w:t>111°50'06.9936"</w:t>
            </w:r>
          </w:p>
        </w:tc>
        <w:tc>
          <w:tcPr>
            <w:tcW w:w="3513" w:type="dxa"/>
            <w:vAlign w:val="center"/>
          </w:tcPr>
          <w:p w14:paraId="193F10C6">
            <w:pPr>
              <w:spacing w:before="0" w:after="0" w:line="300" w:lineRule="exact"/>
              <w:jc w:val="center"/>
            </w:pPr>
            <w:r>
              <w:rPr>
                <w:rFonts w:ascii="仿宋_GB2312" w:hAnsi="仿宋_GB2312" w:eastAsia="仿宋_GB2312"/>
                <w:b w:val="0"/>
                <w:sz w:val="20"/>
              </w:rPr>
              <w:t>40°32'38.7057"</w:t>
            </w:r>
          </w:p>
        </w:tc>
      </w:tr>
      <w:tr w14:paraId="79CF0145">
        <w:trPr>
          <w:jc w:val="center"/>
        </w:trPr>
        <w:tc>
          <w:tcPr>
            <w:tcW w:w="1023" w:type="dxa"/>
            <w:vMerge w:val="continue"/>
            <w:vAlign w:val="center"/>
          </w:tcPr>
          <w:p w14:paraId="2B2918A2">
            <w:pPr>
              <w:spacing w:before="0" w:after="0" w:line="300" w:lineRule="exact"/>
              <w:jc w:val="center"/>
            </w:pPr>
          </w:p>
        </w:tc>
        <w:tc>
          <w:tcPr>
            <w:tcW w:w="881" w:type="dxa"/>
            <w:vAlign w:val="center"/>
          </w:tcPr>
          <w:p w14:paraId="21913EEB">
            <w:pPr>
              <w:spacing w:before="0" w:after="0" w:line="300" w:lineRule="exact"/>
              <w:jc w:val="center"/>
            </w:pPr>
            <w:r>
              <w:rPr>
                <w:rFonts w:ascii="仿宋_GB2312" w:hAnsi="仿宋_GB2312" w:eastAsia="仿宋_GB2312"/>
                <w:b w:val="0"/>
                <w:sz w:val="20"/>
              </w:rPr>
              <w:t>11</w:t>
            </w:r>
          </w:p>
        </w:tc>
        <w:tc>
          <w:tcPr>
            <w:tcW w:w="3427" w:type="dxa"/>
            <w:vAlign w:val="center"/>
          </w:tcPr>
          <w:p w14:paraId="53A0547E">
            <w:pPr>
              <w:spacing w:before="0" w:after="0" w:line="300" w:lineRule="exact"/>
              <w:jc w:val="center"/>
            </w:pPr>
            <w:r>
              <w:rPr>
                <w:rFonts w:ascii="仿宋_GB2312" w:hAnsi="仿宋_GB2312" w:eastAsia="仿宋_GB2312"/>
                <w:b w:val="0"/>
                <w:sz w:val="20"/>
              </w:rPr>
              <w:t>111°50'07.0329"</w:t>
            </w:r>
          </w:p>
        </w:tc>
        <w:tc>
          <w:tcPr>
            <w:tcW w:w="3513" w:type="dxa"/>
            <w:vAlign w:val="center"/>
          </w:tcPr>
          <w:p w14:paraId="71D6BC15">
            <w:pPr>
              <w:spacing w:before="0" w:after="0" w:line="300" w:lineRule="exact"/>
              <w:jc w:val="center"/>
            </w:pPr>
            <w:r>
              <w:rPr>
                <w:rFonts w:ascii="仿宋_GB2312" w:hAnsi="仿宋_GB2312" w:eastAsia="仿宋_GB2312"/>
                <w:b w:val="0"/>
                <w:sz w:val="20"/>
              </w:rPr>
              <w:t>40°32'38.5368"</w:t>
            </w:r>
          </w:p>
        </w:tc>
      </w:tr>
      <w:tr w14:paraId="64F150D5">
        <w:trPr>
          <w:jc w:val="center"/>
        </w:trPr>
        <w:tc>
          <w:tcPr>
            <w:tcW w:w="1023" w:type="dxa"/>
            <w:vMerge w:val="continue"/>
            <w:vAlign w:val="center"/>
          </w:tcPr>
          <w:p w14:paraId="067CAC86">
            <w:pPr>
              <w:spacing w:before="0" w:after="0" w:line="300" w:lineRule="exact"/>
              <w:jc w:val="center"/>
            </w:pPr>
          </w:p>
        </w:tc>
        <w:tc>
          <w:tcPr>
            <w:tcW w:w="881" w:type="dxa"/>
            <w:vAlign w:val="center"/>
          </w:tcPr>
          <w:p w14:paraId="04C7EB99">
            <w:pPr>
              <w:spacing w:before="0" w:after="0" w:line="300" w:lineRule="exact"/>
              <w:jc w:val="center"/>
            </w:pPr>
            <w:r>
              <w:rPr>
                <w:rFonts w:ascii="仿宋_GB2312" w:hAnsi="仿宋_GB2312" w:eastAsia="仿宋_GB2312"/>
                <w:b w:val="0"/>
                <w:sz w:val="20"/>
              </w:rPr>
              <w:t>12</w:t>
            </w:r>
          </w:p>
        </w:tc>
        <w:tc>
          <w:tcPr>
            <w:tcW w:w="3427" w:type="dxa"/>
            <w:vAlign w:val="center"/>
          </w:tcPr>
          <w:p w14:paraId="28DA58DA">
            <w:pPr>
              <w:spacing w:before="0" w:after="0" w:line="300" w:lineRule="exact"/>
              <w:jc w:val="center"/>
            </w:pPr>
            <w:r>
              <w:rPr>
                <w:rFonts w:ascii="仿宋_GB2312" w:hAnsi="仿宋_GB2312" w:eastAsia="仿宋_GB2312"/>
                <w:b w:val="0"/>
                <w:sz w:val="20"/>
              </w:rPr>
              <w:t>111°50'06.6446"</w:t>
            </w:r>
          </w:p>
        </w:tc>
        <w:tc>
          <w:tcPr>
            <w:tcW w:w="3513" w:type="dxa"/>
            <w:vAlign w:val="center"/>
          </w:tcPr>
          <w:p w14:paraId="4910707C">
            <w:pPr>
              <w:spacing w:before="0" w:after="0" w:line="300" w:lineRule="exact"/>
              <w:jc w:val="center"/>
            </w:pPr>
            <w:r>
              <w:rPr>
                <w:rFonts w:ascii="仿宋_GB2312" w:hAnsi="仿宋_GB2312" w:eastAsia="仿宋_GB2312"/>
                <w:b w:val="0"/>
                <w:sz w:val="20"/>
              </w:rPr>
              <w:t>40°32'38.5594"</w:t>
            </w:r>
          </w:p>
        </w:tc>
      </w:tr>
      <w:tr w14:paraId="5671F81E">
        <w:trPr>
          <w:jc w:val="center"/>
        </w:trPr>
        <w:tc>
          <w:tcPr>
            <w:tcW w:w="1023" w:type="dxa"/>
            <w:vMerge w:val="continue"/>
            <w:vAlign w:val="center"/>
          </w:tcPr>
          <w:p w14:paraId="185A1196">
            <w:pPr>
              <w:spacing w:before="0" w:after="0" w:line="300" w:lineRule="exact"/>
              <w:jc w:val="center"/>
            </w:pPr>
          </w:p>
        </w:tc>
        <w:tc>
          <w:tcPr>
            <w:tcW w:w="881" w:type="dxa"/>
            <w:vAlign w:val="center"/>
          </w:tcPr>
          <w:p w14:paraId="280AA52B">
            <w:pPr>
              <w:spacing w:before="0" w:after="0" w:line="300" w:lineRule="exact"/>
              <w:jc w:val="center"/>
            </w:pPr>
            <w:r>
              <w:rPr>
                <w:rFonts w:ascii="仿宋_GB2312" w:hAnsi="仿宋_GB2312" w:eastAsia="仿宋_GB2312"/>
                <w:b w:val="0"/>
                <w:sz w:val="20"/>
              </w:rPr>
              <w:t>13</w:t>
            </w:r>
          </w:p>
        </w:tc>
        <w:tc>
          <w:tcPr>
            <w:tcW w:w="3427" w:type="dxa"/>
            <w:vAlign w:val="center"/>
          </w:tcPr>
          <w:p w14:paraId="16DF5E18">
            <w:pPr>
              <w:spacing w:before="0" w:after="0" w:line="300" w:lineRule="exact"/>
              <w:jc w:val="center"/>
            </w:pPr>
            <w:r>
              <w:rPr>
                <w:rFonts w:ascii="仿宋_GB2312" w:hAnsi="仿宋_GB2312" w:eastAsia="仿宋_GB2312"/>
                <w:b w:val="0"/>
                <w:sz w:val="20"/>
              </w:rPr>
              <w:t>111°50'06.1788"</w:t>
            </w:r>
          </w:p>
        </w:tc>
        <w:tc>
          <w:tcPr>
            <w:tcW w:w="3513" w:type="dxa"/>
            <w:vAlign w:val="center"/>
          </w:tcPr>
          <w:p w14:paraId="6FB1B348">
            <w:pPr>
              <w:spacing w:before="0" w:after="0" w:line="300" w:lineRule="exact"/>
              <w:jc w:val="center"/>
            </w:pPr>
            <w:r>
              <w:rPr>
                <w:rFonts w:ascii="仿宋_GB2312" w:hAnsi="仿宋_GB2312" w:eastAsia="仿宋_GB2312"/>
                <w:b w:val="0"/>
                <w:sz w:val="20"/>
              </w:rPr>
              <w:t>40°32'38.4264"</w:t>
            </w:r>
          </w:p>
        </w:tc>
      </w:tr>
      <w:tr w14:paraId="26FFF6FC">
        <w:trPr>
          <w:jc w:val="center"/>
        </w:trPr>
        <w:tc>
          <w:tcPr>
            <w:tcW w:w="1023" w:type="dxa"/>
            <w:vMerge w:val="continue"/>
            <w:vAlign w:val="center"/>
          </w:tcPr>
          <w:p w14:paraId="2B8C97BE">
            <w:pPr>
              <w:spacing w:before="0" w:after="0" w:line="300" w:lineRule="exact"/>
              <w:jc w:val="center"/>
            </w:pPr>
          </w:p>
        </w:tc>
        <w:tc>
          <w:tcPr>
            <w:tcW w:w="881" w:type="dxa"/>
            <w:vAlign w:val="center"/>
          </w:tcPr>
          <w:p w14:paraId="11FE03B2">
            <w:pPr>
              <w:spacing w:before="0" w:after="0" w:line="300" w:lineRule="exact"/>
              <w:jc w:val="center"/>
            </w:pPr>
            <w:r>
              <w:rPr>
                <w:rFonts w:ascii="仿宋_GB2312" w:hAnsi="仿宋_GB2312" w:eastAsia="仿宋_GB2312"/>
                <w:b w:val="0"/>
                <w:sz w:val="20"/>
              </w:rPr>
              <w:t>14</w:t>
            </w:r>
          </w:p>
        </w:tc>
        <w:tc>
          <w:tcPr>
            <w:tcW w:w="3427" w:type="dxa"/>
            <w:vAlign w:val="center"/>
          </w:tcPr>
          <w:p w14:paraId="6BA52E9B">
            <w:pPr>
              <w:spacing w:before="0" w:after="0" w:line="300" w:lineRule="exact"/>
              <w:jc w:val="center"/>
            </w:pPr>
            <w:r>
              <w:rPr>
                <w:rFonts w:ascii="仿宋_GB2312" w:hAnsi="仿宋_GB2312" w:eastAsia="仿宋_GB2312"/>
                <w:b w:val="0"/>
                <w:sz w:val="20"/>
              </w:rPr>
              <w:t>111°50'06.0103"</w:t>
            </w:r>
          </w:p>
        </w:tc>
        <w:tc>
          <w:tcPr>
            <w:tcW w:w="3513" w:type="dxa"/>
            <w:vAlign w:val="center"/>
          </w:tcPr>
          <w:p w14:paraId="5A696943">
            <w:pPr>
              <w:spacing w:before="0" w:after="0" w:line="300" w:lineRule="exact"/>
              <w:jc w:val="center"/>
            </w:pPr>
            <w:r>
              <w:rPr>
                <w:rFonts w:ascii="仿宋_GB2312" w:hAnsi="仿宋_GB2312" w:eastAsia="仿宋_GB2312"/>
                <w:b w:val="0"/>
                <w:sz w:val="20"/>
              </w:rPr>
              <w:t>40°32'38.2150"</w:t>
            </w:r>
          </w:p>
        </w:tc>
      </w:tr>
      <w:tr w14:paraId="2907D11A">
        <w:trPr>
          <w:jc w:val="center"/>
        </w:trPr>
        <w:tc>
          <w:tcPr>
            <w:tcW w:w="1023" w:type="dxa"/>
            <w:vMerge w:val="continue"/>
            <w:vAlign w:val="center"/>
          </w:tcPr>
          <w:p w14:paraId="7DD6FCA7">
            <w:pPr>
              <w:spacing w:before="0" w:after="0" w:line="300" w:lineRule="exact"/>
              <w:jc w:val="center"/>
            </w:pPr>
          </w:p>
        </w:tc>
        <w:tc>
          <w:tcPr>
            <w:tcW w:w="881" w:type="dxa"/>
            <w:vAlign w:val="center"/>
          </w:tcPr>
          <w:p w14:paraId="1A1158B0">
            <w:pPr>
              <w:spacing w:before="0" w:after="0" w:line="300" w:lineRule="exact"/>
              <w:jc w:val="center"/>
            </w:pPr>
            <w:r>
              <w:rPr>
                <w:rFonts w:ascii="仿宋_GB2312" w:hAnsi="仿宋_GB2312" w:eastAsia="仿宋_GB2312"/>
                <w:b w:val="0"/>
                <w:sz w:val="20"/>
              </w:rPr>
              <w:t>15</w:t>
            </w:r>
          </w:p>
        </w:tc>
        <w:tc>
          <w:tcPr>
            <w:tcW w:w="3427" w:type="dxa"/>
            <w:vAlign w:val="center"/>
          </w:tcPr>
          <w:p w14:paraId="2A49A538">
            <w:pPr>
              <w:spacing w:before="0" w:after="0" w:line="300" w:lineRule="exact"/>
              <w:jc w:val="center"/>
            </w:pPr>
            <w:r>
              <w:rPr>
                <w:rFonts w:ascii="仿宋_GB2312" w:hAnsi="仿宋_GB2312" w:eastAsia="仿宋_GB2312"/>
                <w:b w:val="0"/>
                <w:sz w:val="20"/>
              </w:rPr>
              <w:t>111°50'05.5522"</w:t>
            </w:r>
          </w:p>
        </w:tc>
        <w:tc>
          <w:tcPr>
            <w:tcW w:w="3513" w:type="dxa"/>
            <w:vAlign w:val="center"/>
          </w:tcPr>
          <w:p w14:paraId="6B7C580F">
            <w:pPr>
              <w:spacing w:before="0" w:after="0" w:line="300" w:lineRule="exact"/>
              <w:jc w:val="center"/>
            </w:pPr>
            <w:r>
              <w:rPr>
                <w:rFonts w:ascii="仿宋_GB2312" w:hAnsi="仿宋_GB2312" w:eastAsia="仿宋_GB2312"/>
                <w:b w:val="0"/>
                <w:sz w:val="20"/>
              </w:rPr>
              <w:t>40°32'38.3063"</w:t>
            </w:r>
          </w:p>
        </w:tc>
      </w:tr>
      <w:tr w14:paraId="7D210449">
        <w:trPr>
          <w:jc w:val="center"/>
        </w:trPr>
        <w:tc>
          <w:tcPr>
            <w:tcW w:w="1023" w:type="dxa"/>
            <w:vMerge w:val="continue"/>
            <w:vAlign w:val="center"/>
          </w:tcPr>
          <w:p w14:paraId="18AB292D">
            <w:pPr>
              <w:spacing w:before="0" w:after="0" w:line="300" w:lineRule="exact"/>
              <w:jc w:val="center"/>
            </w:pPr>
          </w:p>
        </w:tc>
        <w:tc>
          <w:tcPr>
            <w:tcW w:w="881" w:type="dxa"/>
            <w:vAlign w:val="center"/>
          </w:tcPr>
          <w:p w14:paraId="7A8FEE79">
            <w:pPr>
              <w:spacing w:before="0" w:after="0" w:line="300" w:lineRule="exact"/>
              <w:jc w:val="center"/>
            </w:pPr>
            <w:r>
              <w:rPr>
                <w:rFonts w:ascii="仿宋_GB2312" w:hAnsi="仿宋_GB2312" w:eastAsia="仿宋_GB2312"/>
                <w:b w:val="0"/>
                <w:sz w:val="20"/>
              </w:rPr>
              <w:t>16</w:t>
            </w:r>
          </w:p>
        </w:tc>
        <w:tc>
          <w:tcPr>
            <w:tcW w:w="3427" w:type="dxa"/>
            <w:vAlign w:val="center"/>
          </w:tcPr>
          <w:p w14:paraId="589F80F7">
            <w:pPr>
              <w:spacing w:before="0" w:after="0" w:line="300" w:lineRule="exact"/>
              <w:jc w:val="center"/>
            </w:pPr>
            <w:r>
              <w:rPr>
                <w:rFonts w:ascii="仿宋_GB2312" w:hAnsi="仿宋_GB2312" w:eastAsia="仿宋_GB2312"/>
                <w:b w:val="0"/>
                <w:sz w:val="20"/>
              </w:rPr>
              <w:t>111°50'05.5861"</w:t>
            </w:r>
          </w:p>
        </w:tc>
        <w:tc>
          <w:tcPr>
            <w:tcW w:w="3513" w:type="dxa"/>
            <w:vAlign w:val="center"/>
          </w:tcPr>
          <w:p w14:paraId="67883FBE">
            <w:pPr>
              <w:spacing w:before="0" w:after="0" w:line="300" w:lineRule="exact"/>
              <w:jc w:val="center"/>
            </w:pPr>
            <w:r>
              <w:rPr>
                <w:rFonts w:ascii="仿宋_GB2312" w:hAnsi="仿宋_GB2312" w:eastAsia="仿宋_GB2312"/>
                <w:b w:val="0"/>
                <w:sz w:val="20"/>
              </w:rPr>
              <w:t>40°32'37.9321"</w:t>
            </w:r>
          </w:p>
        </w:tc>
      </w:tr>
      <w:tr w14:paraId="7BC58B2B">
        <w:trPr>
          <w:jc w:val="center"/>
        </w:trPr>
        <w:tc>
          <w:tcPr>
            <w:tcW w:w="1023" w:type="dxa"/>
            <w:vMerge w:val="continue"/>
            <w:vAlign w:val="center"/>
          </w:tcPr>
          <w:p w14:paraId="05A92DE6">
            <w:pPr>
              <w:spacing w:before="0" w:after="0" w:line="300" w:lineRule="exact"/>
              <w:jc w:val="center"/>
            </w:pPr>
          </w:p>
        </w:tc>
        <w:tc>
          <w:tcPr>
            <w:tcW w:w="881" w:type="dxa"/>
            <w:vAlign w:val="center"/>
          </w:tcPr>
          <w:p w14:paraId="6B0B59D0">
            <w:pPr>
              <w:spacing w:before="0" w:after="0" w:line="300" w:lineRule="exact"/>
              <w:jc w:val="center"/>
            </w:pPr>
            <w:r>
              <w:rPr>
                <w:rFonts w:ascii="仿宋_GB2312" w:hAnsi="仿宋_GB2312" w:eastAsia="仿宋_GB2312"/>
                <w:b w:val="0"/>
                <w:sz w:val="20"/>
              </w:rPr>
              <w:t>17</w:t>
            </w:r>
          </w:p>
        </w:tc>
        <w:tc>
          <w:tcPr>
            <w:tcW w:w="3427" w:type="dxa"/>
            <w:vAlign w:val="center"/>
          </w:tcPr>
          <w:p w14:paraId="0B84EF28">
            <w:pPr>
              <w:spacing w:before="0" w:after="0" w:line="300" w:lineRule="exact"/>
              <w:jc w:val="center"/>
            </w:pPr>
            <w:r>
              <w:rPr>
                <w:rFonts w:ascii="仿宋_GB2312" w:hAnsi="仿宋_GB2312" w:eastAsia="仿宋_GB2312"/>
                <w:b w:val="0"/>
                <w:sz w:val="20"/>
              </w:rPr>
              <w:t>111°50'05.4181"</w:t>
            </w:r>
          </w:p>
        </w:tc>
        <w:tc>
          <w:tcPr>
            <w:tcW w:w="3513" w:type="dxa"/>
            <w:vAlign w:val="center"/>
          </w:tcPr>
          <w:p w14:paraId="0914B3C6">
            <w:pPr>
              <w:spacing w:before="0" w:after="0" w:line="300" w:lineRule="exact"/>
              <w:jc w:val="center"/>
            </w:pPr>
            <w:r>
              <w:rPr>
                <w:rFonts w:ascii="仿宋_GB2312" w:hAnsi="仿宋_GB2312" w:eastAsia="仿宋_GB2312"/>
                <w:b w:val="0"/>
                <w:sz w:val="20"/>
              </w:rPr>
              <w:t>40°32'37.9233"</w:t>
            </w:r>
          </w:p>
        </w:tc>
      </w:tr>
      <w:tr w14:paraId="21AEDD2F">
        <w:trPr>
          <w:jc w:val="center"/>
        </w:trPr>
        <w:tc>
          <w:tcPr>
            <w:tcW w:w="1023" w:type="dxa"/>
            <w:vMerge w:val="continue"/>
            <w:vAlign w:val="center"/>
          </w:tcPr>
          <w:p w14:paraId="334A6D74">
            <w:pPr>
              <w:spacing w:before="0" w:after="0" w:line="300" w:lineRule="exact"/>
              <w:jc w:val="center"/>
            </w:pPr>
          </w:p>
        </w:tc>
        <w:tc>
          <w:tcPr>
            <w:tcW w:w="881" w:type="dxa"/>
            <w:vAlign w:val="center"/>
          </w:tcPr>
          <w:p w14:paraId="18D3949A">
            <w:pPr>
              <w:spacing w:before="0" w:after="0" w:line="300" w:lineRule="exact"/>
              <w:jc w:val="center"/>
            </w:pPr>
            <w:r>
              <w:rPr>
                <w:rFonts w:ascii="仿宋_GB2312" w:hAnsi="仿宋_GB2312" w:eastAsia="仿宋_GB2312"/>
                <w:b w:val="0"/>
                <w:sz w:val="20"/>
              </w:rPr>
              <w:t>18</w:t>
            </w:r>
          </w:p>
        </w:tc>
        <w:tc>
          <w:tcPr>
            <w:tcW w:w="3427" w:type="dxa"/>
            <w:vAlign w:val="center"/>
          </w:tcPr>
          <w:p w14:paraId="53439E05">
            <w:pPr>
              <w:spacing w:before="0" w:after="0" w:line="300" w:lineRule="exact"/>
              <w:jc w:val="center"/>
            </w:pPr>
            <w:r>
              <w:rPr>
                <w:rFonts w:ascii="仿宋_GB2312" w:hAnsi="仿宋_GB2312" w:eastAsia="仿宋_GB2312"/>
                <w:b w:val="0"/>
                <w:sz w:val="20"/>
              </w:rPr>
              <w:t>111°50'05.4308"</w:t>
            </w:r>
          </w:p>
        </w:tc>
        <w:tc>
          <w:tcPr>
            <w:tcW w:w="3513" w:type="dxa"/>
            <w:vAlign w:val="center"/>
          </w:tcPr>
          <w:p w14:paraId="60FB23D4">
            <w:pPr>
              <w:spacing w:before="0" w:after="0" w:line="300" w:lineRule="exact"/>
              <w:jc w:val="center"/>
            </w:pPr>
            <w:r>
              <w:rPr>
                <w:rFonts w:ascii="仿宋_GB2312" w:hAnsi="仿宋_GB2312" w:eastAsia="仿宋_GB2312"/>
                <w:b w:val="0"/>
                <w:sz w:val="20"/>
              </w:rPr>
              <w:t>40°32'37.7835"</w:t>
            </w:r>
          </w:p>
        </w:tc>
      </w:tr>
      <w:tr w14:paraId="6597F794">
        <w:trPr>
          <w:jc w:val="center"/>
        </w:trPr>
        <w:tc>
          <w:tcPr>
            <w:tcW w:w="1023" w:type="dxa"/>
            <w:vMerge w:val="continue"/>
            <w:vAlign w:val="center"/>
          </w:tcPr>
          <w:p w14:paraId="25B0A15A">
            <w:pPr>
              <w:spacing w:before="0" w:after="0" w:line="300" w:lineRule="exact"/>
              <w:jc w:val="center"/>
            </w:pPr>
          </w:p>
        </w:tc>
        <w:tc>
          <w:tcPr>
            <w:tcW w:w="881" w:type="dxa"/>
            <w:vAlign w:val="center"/>
          </w:tcPr>
          <w:p w14:paraId="34BF872D">
            <w:pPr>
              <w:spacing w:before="0" w:after="0" w:line="300" w:lineRule="exact"/>
              <w:jc w:val="center"/>
            </w:pPr>
            <w:r>
              <w:rPr>
                <w:rFonts w:ascii="仿宋_GB2312" w:hAnsi="仿宋_GB2312" w:eastAsia="仿宋_GB2312"/>
                <w:b w:val="0"/>
                <w:sz w:val="20"/>
              </w:rPr>
              <w:t>19</w:t>
            </w:r>
          </w:p>
        </w:tc>
        <w:tc>
          <w:tcPr>
            <w:tcW w:w="3427" w:type="dxa"/>
            <w:vAlign w:val="center"/>
          </w:tcPr>
          <w:p w14:paraId="2BA928F6">
            <w:pPr>
              <w:spacing w:before="0" w:after="0" w:line="300" w:lineRule="exact"/>
              <w:jc w:val="center"/>
            </w:pPr>
            <w:r>
              <w:rPr>
                <w:rFonts w:ascii="仿宋_GB2312" w:hAnsi="仿宋_GB2312" w:eastAsia="仿宋_GB2312"/>
                <w:b w:val="0"/>
                <w:sz w:val="20"/>
              </w:rPr>
              <w:t>111°50'05.6058"</w:t>
            </w:r>
          </w:p>
        </w:tc>
        <w:tc>
          <w:tcPr>
            <w:tcW w:w="3513" w:type="dxa"/>
            <w:vAlign w:val="center"/>
          </w:tcPr>
          <w:p w14:paraId="1BABF587">
            <w:pPr>
              <w:spacing w:before="0" w:after="0" w:line="300" w:lineRule="exact"/>
              <w:jc w:val="center"/>
            </w:pPr>
            <w:r>
              <w:rPr>
                <w:rFonts w:ascii="仿宋_GB2312" w:hAnsi="仿宋_GB2312" w:eastAsia="仿宋_GB2312"/>
                <w:b w:val="0"/>
                <w:sz w:val="20"/>
              </w:rPr>
              <w:t>40°32'37.7822"</w:t>
            </w:r>
          </w:p>
        </w:tc>
      </w:tr>
      <w:tr w14:paraId="01554F6D">
        <w:trPr>
          <w:jc w:val="center"/>
        </w:trPr>
        <w:tc>
          <w:tcPr>
            <w:tcW w:w="1023" w:type="dxa"/>
            <w:vMerge w:val="continue"/>
            <w:vAlign w:val="center"/>
          </w:tcPr>
          <w:p w14:paraId="24D8A6C9">
            <w:pPr>
              <w:spacing w:before="0" w:after="0" w:line="300" w:lineRule="exact"/>
              <w:jc w:val="center"/>
            </w:pPr>
          </w:p>
        </w:tc>
        <w:tc>
          <w:tcPr>
            <w:tcW w:w="881" w:type="dxa"/>
            <w:vAlign w:val="center"/>
          </w:tcPr>
          <w:p w14:paraId="2EC7EBC0">
            <w:pPr>
              <w:spacing w:before="0" w:after="0" w:line="300" w:lineRule="exact"/>
              <w:jc w:val="center"/>
            </w:pPr>
            <w:r>
              <w:rPr>
                <w:rFonts w:ascii="仿宋_GB2312" w:hAnsi="仿宋_GB2312" w:eastAsia="仿宋_GB2312"/>
                <w:b w:val="0"/>
                <w:sz w:val="20"/>
              </w:rPr>
              <w:t>20</w:t>
            </w:r>
          </w:p>
        </w:tc>
        <w:tc>
          <w:tcPr>
            <w:tcW w:w="3427" w:type="dxa"/>
            <w:vAlign w:val="center"/>
          </w:tcPr>
          <w:p w14:paraId="0FD080B6">
            <w:pPr>
              <w:spacing w:before="0" w:after="0" w:line="300" w:lineRule="exact"/>
              <w:jc w:val="center"/>
            </w:pPr>
            <w:r>
              <w:rPr>
                <w:rFonts w:ascii="仿宋_GB2312" w:hAnsi="仿宋_GB2312" w:eastAsia="仿宋_GB2312"/>
                <w:b w:val="0"/>
                <w:sz w:val="20"/>
              </w:rPr>
              <w:t>111°50'05.6717"</w:t>
            </w:r>
          </w:p>
        </w:tc>
        <w:tc>
          <w:tcPr>
            <w:tcW w:w="3513" w:type="dxa"/>
            <w:vAlign w:val="center"/>
          </w:tcPr>
          <w:p w14:paraId="3CF2DF66">
            <w:pPr>
              <w:spacing w:before="0" w:after="0" w:line="300" w:lineRule="exact"/>
              <w:jc w:val="center"/>
            </w:pPr>
            <w:r>
              <w:rPr>
                <w:rFonts w:ascii="仿宋_GB2312" w:hAnsi="仿宋_GB2312" w:eastAsia="仿宋_GB2312"/>
                <w:b w:val="0"/>
                <w:sz w:val="20"/>
              </w:rPr>
              <w:t>40°32'37.2726"</w:t>
            </w:r>
          </w:p>
        </w:tc>
      </w:tr>
      <w:tr w14:paraId="53CA38AE">
        <w:trPr>
          <w:jc w:val="center"/>
        </w:trPr>
        <w:tc>
          <w:tcPr>
            <w:tcW w:w="1023" w:type="dxa"/>
            <w:vMerge w:val="continue"/>
            <w:vAlign w:val="center"/>
          </w:tcPr>
          <w:p w14:paraId="168B4275">
            <w:pPr>
              <w:spacing w:before="0" w:after="0" w:line="300" w:lineRule="exact"/>
              <w:jc w:val="center"/>
            </w:pPr>
          </w:p>
        </w:tc>
        <w:tc>
          <w:tcPr>
            <w:tcW w:w="881" w:type="dxa"/>
            <w:vAlign w:val="center"/>
          </w:tcPr>
          <w:p w14:paraId="5C965654">
            <w:pPr>
              <w:spacing w:before="0" w:after="0" w:line="300" w:lineRule="exact"/>
              <w:jc w:val="center"/>
            </w:pPr>
            <w:r>
              <w:rPr>
                <w:rFonts w:ascii="仿宋_GB2312" w:hAnsi="仿宋_GB2312" w:eastAsia="仿宋_GB2312"/>
                <w:b w:val="0"/>
                <w:sz w:val="20"/>
              </w:rPr>
              <w:t>21</w:t>
            </w:r>
          </w:p>
        </w:tc>
        <w:tc>
          <w:tcPr>
            <w:tcW w:w="3427" w:type="dxa"/>
            <w:vAlign w:val="center"/>
          </w:tcPr>
          <w:p w14:paraId="2FA81FD1">
            <w:pPr>
              <w:spacing w:before="0" w:after="0" w:line="300" w:lineRule="exact"/>
              <w:jc w:val="center"/>
            </w:pPr>
            <w:r>
              <w:rPr>
                <w:rFonts w:ascii="仿宋_GB2312" w:hAnsi="仿宋_GB2312" w:eastAsia="仿宋_GB2312"/>
                <w:b w:val="0"/>
                <w:sz w:val="20"/>
              </w:rPr>
              <w:t>111°50'06.0632"</w:t>
            </w:r>
          </w:p>
        </w:tc>
        <w:tc>
          <w:tcPr>
            <w:tcW w:w="3513" w:type="dxa"/>
            <w:vAlign w:val="center"/>
          </w:tcPr>
          <w:p w14:paraId="06E897F1">
            <w:pPr>
              <w:spacing w:before="0" w:after="0" w:line="300" w:lineRule="exact"/>
              <w:jc w:val="center"/>
            </w:pPr>
            <w:r>
              <w:rPr>
                <w:rFonts w:ascii="仿宋_GB2312" w:hAnsi="仿宋_GB2312" w:eastAsia="仿宋_GB2312"/>
                <w:b w:val="0"/>
                <w:sz w:val="20"/>
              </w:rPr>
              <w:t>40°32'37.2129"</w:t>
            </w:r>
          </w:p>
        </w:tc>
      </w:tr>
      <w:tr w14:paraId="41812C4E">
        <w:trPr>
          <w:jc w:val="center"/>
        </w:trPr>
        <w:tc>
          <w:tcPr>
            <w:tcW w:w="1023" w:type="dxa"/>
            <w:vMerge w:val="continue"/>
            <w:vAlign w:val="center"/>
          </w:tcPr>
          <w:p w14:paraId="25DE5A20">
            <w:pPr>
              <w:spacing w:before="0" w:after="0" w:line="300" w:lineRule="exact"/>
              <w:jc w:val="center"/>
            </w:pPr>
          </w:p>
        </w:tc>
        <w:tc>
          <w:tcPr>
            <w:tcW w:w="881" w:type="dxa"/>
            <w:vAlign w:val="center"/>
          </w:tcPr>
          <w:p w14:paraId="35AE28D0">
            <w:pPr>
              <w:spacing w:before="0" w:after="0" w:line="300" w:lineRule="exact"/>
              <w:jc w:val="center"/>
            </w:pPr>
            <w:r>
              <w:rPr>
                <w:rFonts w:ascii="仿宋_GB2312" w:hAnsi="仿宋_GB2312" w:eastAsia="仿宋_GB2312"/>
                <w:b w:val="0"/>
                <w:sz w:val="20"/>
              </w:rPr>
              <w:t>22</w:t>
            </w:r>
          </w:p>
        </w:tc>
        <w:tc>
          <w:tcPr>
            <w:tcW w:w="3427" w:type="dxa"/>
            <w:vAlign w:val="center"/>
          </w:tcPr>
          <w:p w14:paraId="38FF3227">
            <w:pPr>
              <w:spacing w:before="0" w:after="0" w:line="300" w:lineRule="exact"/>
              <w:jc w:val="center"/>
            </w:pPr>
            <w:r>
              <w:rPr>
                <w:rFonts w:ascii="仿宋_GB2312" w:hAnsi="仿宋_GB2312" w:eastAsia="仿宋_GB2312"/>
                <w:b w:val="0"/>
                <w:sz w:val="20"/>
              </w:rPr>
              <w:t>111°50'06.2467"</w:t>
            </w:r>
          </w:p>
        </w:tc>
        <w:tc>
          <w:tcPr>
            <w:tcW w:w="3513" w:type="dxa"/>
            <w:vAlign w:val="center"/>
          </w:tcPr>
          <w:p w14:paraId="0B76430F">
            <w:pPr>
              <w:spacing w:before="0" w:after="0" w:line="300" w:lineRule="exact"/>
              <w:jc w:val="center"/>
            </w:pPr>
            <w:r>
              <w:rPr>
                <w:rFonts w:ascii="仿宋_GB2312" w:hAnsi="仿宋_GB2312" w:eastAsia="仿宋_GB2312"/>
                <w:b w:val="0"/>
                <w:sz w:val="20"/>
              </w:rPr>
              <w:t>40°32'37.2703"</w:t>
            </w:r>
          </w:p>
        </w:tc>
      </w:tr>
      <w:tr w14:paraId="658641D4">
        <w:trPr>
          <w:jc w:val="center"/>
        </w:trPr>
        <w:tc>
          <w:tcPr>
            <w:tcW w:w="1023" w:type="dxa"/>
            <w:vMerge w:val="continue"/>
            <w:vAlign w:val="center"/>
          </w:tcPr>
          <w:p w14:paraId="79F94DEF">
            <w:pPr>
              <w:spacing w:before="0" w:after="0" w:line="300" w:lineRule="exact"/>
              <w:jc w:val="center"/>
            </w:pPr>
          </w:p>
        </w:tc>
        <w:tc>
          <w:tcPr>
            <w:tcW w:w="881" w:type="dxa"/>
            <w:vAlign w:val="center"/>
          </w:tcPr>
          <w:p w14:paraId="520814EC">
            <w:pPr>
              <w:spacing w:before="0" w:after="0" w:line="300" w:lineRule="exact"/>
              <w:jc w:val="center"/>
            </w:pPr>
            <w:r>
              <w:rPr>
                <w:rFonts w:ascii="仿宋_GB2312" w:hAnsi="仿宋_GB2312" w:eastAsia="仿宋_GB2312"/>
                <w:b w:val="0"/>
                <w:sz w:val="20"/>
              </w:rPr>
              <w:t>23</w:t>
            </w:r>
          </w:p>
        </w:tc>
        <w:tc>
          <w:tcPr>
            <w:tcW w:w="3427" w:type="dxa"/>
            <w:vAlign w:val="center"/>
          </w:tcPr>
          <w:p w14:paraId="65493AC8">
            <w:pPr>
              <w:spacing w:before="0" w:after="0" w:line="300" w:lineRule="exact"/>
              <w:jc w:val="center"/>
            </w:pPr>
            <w:r>
              <w:rPr>
                <w:rFonts w:ascii="仿宋_GB2312" w:hAnsi="仿宋_GB2312" w:eastAsia="仿宋_GB2312"/>
                <w:b w:val="0"/>
                <w:sz w:val="20"/>
              </w:rPr>
              <w:t>111°50'07.6459"</w:t>
            </w:r>
          </w:p>
        </w:tc>
        <w:tc>
          <w:tcPr>
            <w:tcW w:w="3513" w:type="dxa"/>
            <w:vAlign w:val="center"/>
          </w:tcPr>
          <w:p w14:paraId="2B5798C5">
            <w:pPr>
              <w:spacing w:before="0" w:after="0" w:line="300" w:lineRule="exact"/>
              <w:jc w:val="center"/>
            </w:pPr>
            <w:r>
              <w:rPr>
                <w:rFonts w:ascii="仿宋_GB2312" w:hAnsi="仿宋_GB2312" w:eastAsia="仿宋_GB2312"/>
                <w:b w:val="0"/>
                <w:sz w:val="20"/>
              </w:rPr>
              <w:t>40°32'37.7500"</w:t>
            </w:r>
          </w:p>
        </w:tc>
      </w:tr>
      <w:tr w14:paraId="57C82E41">
        <w:trPr>
          <w:jc w:val="center"/>
        </w:trPr>
        <w:tc>
          <w:tcPr>
            <w:tcW w:w="1023" w:type="dxa"/>
            <w:vMerge w:val="continue"/>
            <w:vAlign w:val="center"/>
          </w:tcPr>
          <w:p w14:paraId="2E21D7EE">
            <w:pPr>
              <w:spacing w:before="0" w:after="0" w:line="300" w:lineRule="exact"/>
              <w:jc w:val="center"/>
            </w:pPr>
          </w:p>
        </w:tc>
        <w:tc>
          <w:tcPr>
            <w:tcW w:w="881" w:type="dxa"/>
            <w:vAlign w:val="center"/>
          </w:tcPr>
          <w:p w14:paraId="0611BB9F">
            <w:pPr>
              <w:spacing w:before="0" w:after="0" w:line="300" w:lineRule="exact"/>
              <w:jc w:val="center"/>
            </w:pPr>
            <w:r>
              <w:rPr>
                <w:rFonts w:ascii="仿宋_GB2312" w:hAnsi="仿宋_GB2312" w:eastAsia="仿宋_GB2312"/>
                <w:b w:val="0"/>
                <w:sz w:val="20"/>
              </w:rPr>
              <w:t>24</w:t>
            </w:r>
          </w:p>
        </w:tc>
        <w:tc>
          <w:tcPr>
            <w:tcW w:w="3427" w:type="dxa"/>
            <w:vAlign w:val="center"/>
          </w:tcPr>
          <w:p w14:paraId="0F57614B">
            <w:pPr>
              <w:spacing w:before="0" w:after="0" w:line="300" w:lineRule="exact"/>
              <w:jc w:val="center"/>
            </w:pPr>
            <w:r>
              <w:rPr>
                <w:rFonts w:ascii="仿宋_GB2312" w:hAnsi="仿宋_GB2312" w:eastAsia="仿宋_GB2312"/>
                <w:b w:val="0"/>
                <w:sz w:val="20"/>
              </w:rPr>
              <w:t>111°50'07.6889"</w:t>
            </w:r>
          </w:p>
        </w:tc>
        <w:tc>
          <w:tcPr>
            <w:tcW w:w="3513" w:type="dxa"/>
            <w:vAlign w:val="center"/>
          </w:tcPr>
          <w:p w14:paraId="78043EEE">
            <w:pPr>
              <w:spacing w:before="0" w:after="0" w:line="300" w:lineRule="exact"/>
              <w:jc w:val="center"/>
            </w:pPr>
            <w:r>
              <w:rPr>
                <w:rFonts w:ascii="仿宋_GB2312" w:hAnsi="仿宋_GB2312" w:eastAsia="仿宋_GB2312"/>
                <w:b w:val="0"/>
                <w:sz w:val="20"/>
              </w:rPr>
              <w:t>40°32'37.6410"</w:t>
            </w:r>
          </w:p>
        </w:tc>
      </w:tr>
      <w:tr w14:paraId="0AE60457">
        <w:trPr>
          <w:jc w:val="center"/>
        </w:trPr>
        <w:tc>
          <w:tcPr>
            <w:tcW w:w="1023" w:type="dxa"/>
            <w:vMerge w:val="continue"/>
            <w:vAlign w:val="center"/>
          </w:tcPr>
          <w:p w14:paraId="2E9CE8E1">
            <w:pPr>
              <w:spacing w:before="0" w:after="0" w:line="300" w:lineRule="exact"/>
              <w:jc w:val="center"/>
            </w:pPr>
          </w:p>
        </w:tc>
        <w:tc>
          <w:tcPr>
            <w:tcW w:w="881" w:type="dxa"/>
            <w:vAlign w:val="center"/>
          </w:tcPr>
          <w:p w14:paraId="48E15515">
            <w:pPr>
              <w:spacing w:before="0" w:after="0" w:line="300" w:lineRule="exact"/>
              <w:jc w:val="center"/>
            </w:pPr>
            <w:r>
              <w:rPr>
                <w:rFonts w:ascii="仿宋_GB2312" w:hAnsi="仿宋_GB2312" w:eastAsia="仿宋_GB2312"/>
                <w:b w:val="0"/>
                <w:sz w:val="20"/>
              </w:rPr>
              <w:t>25</w:t>
            </w:r>
          </w:p>
        </w:tc>
        <w:tc>
          <w:tcPr>
            <w:tcW w:w="3427" w:type="dxa"/>
            <w:vAlign w:val="center"/>
          </w:tcPr>
          <w:p w14:paraId="39EFBBA8">
            <w:pPr>
              <w:spacing w:before="0" w:after="0" w:line="300" w:lineRule="exact"/>
              <w:jc w:val="center"/>
            </w:pPr>
            <w:r>
              <w:rPr>
                <w:rFonts w:ascii="仿宋_GB2312" w:hAnsi="仿宋_GB2312" w:eastAsia="仿宋_GB2312"/>
                <w:b w:val="0"/>
                <w:sz w:val="20"/>
              </w:rPr>
              <w:t>111°50'08.0402"</w:t>
            </w:r>
          </w:p>
        </w:tc>
        <w:tc>
          <w:tcPr>
            <w:tcW w:w="3513" w:type="dxa"/>
            <w:vAlign w:val="center"/>
          </w:tcPr>
          <w:p w14:paraId="2E811ADB">
            <w:pPr>
              <w:spacing w:before="0" w:after="0" w:line="300" w:lineRule="exact"/>
              <w:jc w:val="center"/>
            </w:pPr>
            <w:r>
              <w:rPr>
                <w:rFonts w:ascii="仿宋_GB2312" w:hAnsi="仿宋_GB2312" w:eastAsia="仿宋_GB2312"/>
                <w:b w:val="0"/>
                <w:sz w:val="20"/>
              </w:rPr>
              <w:t>40°32'37.7215"</w:t>
            </w:r>
          </w:p>
        </w:tc>
      </w:tr>
      <w:tr w14:paraId="11D4604D">
        <w:trPr>
          <w:jc w:val="center"/>
        </w:trPr>
        <w:tc>
          <w:tcPr>
            <w:tcW w:w="1023" w:type="dxa"/>
            <w:vMerge w:val="continue"/>
            <w:vAlign w:val="center"/>
          </w:tcPr>
          <w:p w14:paraId="2FF0DFAA">
            <w:pPr>
              <w:spacing w:before="0" w:after="0" w:line="300" w:lineRule="exact"/>
              <w:jc w:val="center"/>
            </w:pPr>
          </w:p>
        </w:tc>
        <w:tc>
          <w:tcPr>
            <w:tcW w:w="881" w:type="dxa"/>
            <w:vAlign w:val="center"/>
          </w:tcPr>
          <w:p w14:paraId="193BD234">
            <w:pPr>
              <w:spacing w:before="0" w:after="0" w:line="300" w:lineRule="exact"/>
              <w:jc w:val="center"/>
            </w:pPr>
            <w:r>
              <w:rPr>
                <w:rFonts w:ascii="仿宋_GB2312" w:hAnsi="仿宋_GB2312" w:eastAsia="仿宋_GB2312"/>
                <w:b w:val="0"/>
                <w:sz w:val="20"/>
              </w:rPr>
              <w:t>26</w:t>
            </w:r>
          </w:p>
        </w:tc>
        <w:tc>
          <w:tcPr>
            <w:tcW w:w="3427" w:type="dxa"/>
            <w:vAlign w:val="center"/>
          </w:tcPr>
          <w:p w14:paraId="2BEFD4CF">
            <w:pPr>
              <w:spacing w:before="0" w:after="0" w:line="300" w:lineRule="exact"/>
              <w:jc w:val="center"/>
            </w:pPr>
            <w:r>
              <w:rPr>
                <w:rFonts w:ascii="仿宋_GB2312" w:hAnsi="仿宋_GB2312" w:eastAsia="仿宋_GB2312"/>
                <w:b w:val="0"/>
                <w:sz w:val="20"/>
              </w:rPr>
              <w:t>111°50'07.4169"</w:t>
            </w:r>
          </w:p>
        </w:tc>
        <w:tc>
          <w:tcPr>
            <w:tcW w:w="3513" w:type="dxa"/>
            <w:vAlign w:val="center"/>
          </w:tcPr>
          <w:p w14:paraId="6F12BF02">
            <w:pPr>
              <w:spacing w:before="0" w:after="0" w:line="300" w:lineRule="exact"/>
              <w:jc w:val="center"/>
            </w:pPr>
            <w:r>
              <w:rPr>
                <w:rFonts w:ascii="仿宋_GB2312" w:hAnsi="仿宋_GB2312" w:eastAsia="仿宋_GB2312"/>
                <w:b w:val="0"/>
                <w:sz w:val="20"/>
              </w:rPr>
              <w:t>40°32'39.2101"</w:t>
            </w:r>
          </w:p>
        </w:tc>
      </w:tr>
      <w:tr w14:paraId="0CAAE47F">
        <w:trPr>
          <w:jc w:val="center"/>
        </w:trPr>
        <w:tc>
          <w:tcPr>
            <w:tcW w:w="1023" w:type="dxa"/>
            <w:vMerge w:val="continue"/>
            <w:vAlign w:val="center"/>
          </w:tcPr>
          <w:p w14:paraId="429EBEF3">
            <w:pPr>
              <w:spacing w:before="0" w:after="0" w:line="300" w:lineRule="exact"/>
              <w:jc w:val="center"/>
            </w:pPr>
          </w:p>
        </w:tc>
        <w:tc>
          <w:tcPr>
            <w:tcW w:w="881" w:type="dxa"/>
            <w:vAlign w:val="center"/>
          </w:tcPr>
          <w:p w14:paraId="319A9484">
            <w:pPr>
              <w:spacing w:before="0" w:after="0" w:line="300" w:lineRule="exact"/>
              <w:jc w:val="center"/>
            </w:pPr>
            <w:r>
              <w:rPr>
                <w:rFonts w:ascii="仿宋_GB2312" w:hAnsi="仿宋_GB2312" w:eastAsia="仿宋_GB2312"/>
                <w:b w:val="0"/>
                <w:sz w:val="20"/>
              </w:rPr>
              <w:t>27</w:t>
            </w:r>
          </w:p>
        </w:tc>
        <w:tc>
          <w:tcPr>
            <w:tcW w:w="3427" w:type="dxa"/>
            <w:vAlign w:val="center"/>
          </w:tcPr>
          <w:p w14:paraId="72145962">
            <w:pPr>
              <w:spacing w:before="0" w:after="0" w:line="300" w:lineRule="exact"/>
              <w:jc w:val="center"/>
            </w:pPr>
            <w:r>
              <w:rPr>
                <w:rFonts w:ascii="仿宋_GB2312" w:hAnsi="仿宋_GB2312" w:eastAsia="仿宋_GB2312"/>
                <w:b w:val="0"/>
                <w:sz w:val="20"/>
              </w:rPr>
              <w:t>111°50'07.1797"</w:t>
            </w:r>
          </w:p>
        </w:tc>
        <w:tc>
          <w:tcPr>
            <w:tcW w:w="3513" w:type="dxa"/>
            <w:vAlign w:val="center"/>
          </w:tcPr>
          <w:p w14:paraId="594A8B03">
            <w:pPr>
              <w:spacing w:before="0" w:after="0" w:line="300" w:lineRule="exact"/>
              <w:jc w:val="center"/>
            </w:pPr>
            <w:r>
              <w:rPr>
                <w:rFonts w:ascii="仿宋_GB2312" w:hAnsi="仿宋_GB2312" w:eastAsia="仿宋_GB2312"/>
                <w:b w:val="0"/>
                <w:sz w:val="20"/>
              </w:rPr>
              <w:t>40°32'39.3233"</w:t>
            </w:r>
          </w:p>
        </w:tc>
      </w:tr>
      <w:tr w14:paraId="71BFD6BD">
        <w:trPr>
          <w:jc w:val="center"/>
        </w:trPr>
        <w:tc>
          <w:tcPr>
            <w:tcW w:w="1023" w:type="dxa"/>
            <w:vMerge w:val="continue"/>
            <w:vAlign w:val="center"/>
          </w:tcPr>
          <w:p w14:paraId="3D640E72">
            <w:pPr>
              <w:spacing w:before="0" w:after="0" w:line="300" w:lineRule="exact"/>
              <w:jc w:val="center"/>
            </w:pPr>
          </w:p>
        </w:tc>
        <w:tc>
          <w:tcPr>
            <w:tcW w:w="881" w:type="dxa"/>
            <w:vAlign w:val="center"/>
          </w:tcPr>
          <w:p w14:paraId="6E61A5D7">
            <w:pPr>
              <w:spacing w:before="0" w:after="0" w:line="300" w:lineRule="exact"/>
              <w:jc w:val="center"/>
            </w:pPr>
            <w:r>
              <w:rPr>
                <w:rFonts w:ascii="仿宋_GB2312" w:hAnsi="仿宋_GB2312" w:eastAsia="仿宋_GB2312"/>
                <w:b w:val="0"/>
                <w:sz w:val="20"/>
              </w:rPr>
              <w:t>28</w:t>
            </w:r>
          </w:p>
        </w:tc>
        <w:tc>
          <w:tcPr>
            <w:tcW w:w="3427" w:type="dxa"/>
            <w:vAlign w:val="center"/>
          </w:tcPr>
          <w:p w14:paraId="41F8E0F1">
            <w:pPr>
              <w:spacing w:before="0" w:after="0" w:line="300" w:lineRule="exact"/>
              <w:jc w:val="center"/>
            </w:pPr>
            <w:r>
              <w:rPr>
                <w:rFonts w:ascii="仿宋_GB2312" w:hAnsi="仿宋_GB2312" w:eastAsia="仿宋_GB2312"/>
                <w:b w:val="0"/>
                <w:sz w:val="20"/>
              </w:rPr>
              <w:t>111°50'06.9693"</w:t>
            </w:r>
          </w:p>
        </w:tc>
        <w:tc>
          <w:tcPr>
            <w:tcW w:w="3513" w:type="dxa"/>
            <w:vAlign w:val="center"/>
          </w:tcPr>
          <w:p w14:paraId="0EABF0FE">
            <w:pPr>
              <w:spacing w:before="0" w:after="0" w:line="300" w:lineRule="exact"/>
              <w:jc w:val="center"/>
            </w:pPr>
            <w:r>
              <w:rPr>
                <w:rFonts w:ascii="仿宋_GB2312" w:hAnsi="仿宋_GB2312" w:eastAsia="仿宋_GB2312"/>
                <w:b w:val="0"/>
                <w:sz w:val="20"/>
              </w:rPr>
              <w:t>40°32'40.0438"</w:t>
            </w:r>
          </w:p>
        </w:tc>
      </w:tr>
      <w:tr w14:paraId="5AF2064E">
        <w:trPr>
          <w:jc w:val="center"/>
        </w:trPr>
        <w:tc>
          <w:tcPr>
            <w:tcW w:w="1023" w:type="dxa"/>
            <w:vMerge w:val="continue"/>
            <w:vAlign w:val="center"/>
          </w:tcPr>
          <w:p w14:paraId="7C39950E">
            <w:pPr>
              <w:spacing w:before="0" w:after="0" w:line="300" w:lineRule="exact"/>
              <w:jc w:val="center"/>
            </w:pPr>
          </w:p>
        </w:tc>
        <w:tc>
          <w:tcPr>
            <w:tcW w:w="881" w:type="dxa"/>
            <w:vAlign w:val="center"/>
          </w:tcPr>
          <w:p w14:paraId="0CDB4FA2">
            <w:pPr>
              <w:spacing w:before="0" w:after="0" w:line="300" w:lineRule="exact"/>
              <w:jc w:val="center"/>
            </w:pPr>
            <w:r>
              <w:rPr>
                <w:rFonts w:ascii="仿宋_GB2312" w:hAnsi="仿宋_GB2312" w:eastAsia="仿宋_GB2312"/>
                <w:b w:val="0"/>
                <w:sz w:val="20"/>
              </w:rPr>
              <w:t>29</w:t>
            </w:r>
          </w:p>
        </w:tc>
        <w:tc>
          <w:tcPr>
            <w:tcW w:w="3427" w:type="dxa"/>
            <w:vAlign w:val="center"/>
          </w:tcPr>
          <w:p w14:paraId="05F03CBC">
            <w:pPr>
              <w:spacing w:before="0" w:after="0" w:line="300" w:lineRule="exact"/>
              <w:jc w:val="center"/>
            </w:pPr>
            <w:r>
              <w:rPr>
                <w:rFonts w:ascii="仿宋_GB2312" w:hAnsi="仿宋_GB2312" w:eastAsia="仿宋_GB2312"/>
                <w:b w:val="0"/>
                <w:sz w:val="20"/>
              </w:rPr>
              <w:t>111°50'07.2435"</w:t>
            </w:r>
          </w:p>
        </w:tc>
        <w:tc>
          <w:tcPr>
            <w:tcW w:w="3513" w:type="dxa"/>
            <w:vAlign w:val="center"/>
          </w:tcPr>
          <w:p w14:paraId="3E5D533B">
            <w:pPr>
              <w:spacing w:before="0" w:after="0" w:line="300" w:lineRule="exact"/>
              <w:jc w:val="center"/>
            </w:pPr>
            <w:r>
              <w:rPr>
                <w:rFonts w:ascii="仿宋_GB2312" w:hAnsi="仿宋_GB2312" w:eastAsia="仿宋_GB2312"/>
                <w:b w:val="0"/>
                <w:sz w:val="20"/>
              </w:rPr>
              <w:t>40°32'40.1152"</w:t>
            </w:r>
          </w:p>
        </w:tc>
      </w:tr>
      <w:tr w14:paraId="1BC470D9">
        <w:trPr>
          <w:jc w:val="center"/>
        </w:trPr>
        <w:tc>
          <w:tcPr>
            <w:tcW w:w="1023" w:type="dxa"/>
            <w:vMerge w:val="continue"/>
            <w:vAlign w:val="center"/>
          </w:tcPr>
          <w:p w14:paraId="1B3F8BE5">
            <w:pPr>
              <w:spacing w:before="0" w:after="0" w:line="300" w:lineRule="exact"/>
              <w:jc w:val="center"/>
            </w:pPr>
          </w:p>
        </w:tc>
        <w:tc>
          <w:tcPr>
            <w:tcW w:w="881" w:type="dxa"/>
            <w:vAlign w:val="center"/>
          </w:tcPr>
          <w:p w14:paraId="0AB9BF90">
            <w:pPr>
              <w:spacing w:before="0" w:after="0" w:line="300" w:lineRule="exact"/>
              <w:jc w:val="center"/>
            </w:pPr>
            <w:r>
              <w:rPr>
                <w:rFonts w:ascii="仿宋_GB2312" w:hAnsi="仿宋_GB2312" w:eastAsia="仿宋_GB2312"/>
                <w:b w:val="0"/>
                <w:sz w:val="20"/>
              </w:rPr>
              <w:t>30</w:t>
            </w:r>
          </w:p>
        </w:tc>
        <w:tc>
          <w:tcPr>
            <w:tcW w:w="3427" w:type="dxa"/>
            <w:vAlign w:val="center"/>
          </w:tcPr>
          <w:p w14:paraId="56D48418">
            <w:pPr>
              <w:spacing w:before="0" w:after="0" w:line="300" w:lineRule="exact"/>
              <w:jc w:val="center"/>
            </w:pPr>
            <w:r>
              <w:rPr>
                <w:rFonts w:ascii="仿宋_GB2312" w:hAnsi="仿宋_GB2312" w:eastAsia="仿宋_GB2312"/>
                <w:b w:val="0"/>
                <w:sz w:val="20"/>
              </w:rPr>
              <w:t>111°50'07.1474"</w:t>
            </w:r>
          </w:p>
        </w:tc>
        <w:tc>
          <w:tcPr>
            <w:tcW w:w="3513" w:type="dxa"/>
            <w:vAlign w:val="center"/>
          </w:tcPr>
          <w:p w14:paraId="32FAE6A6">
            <w:pPr>
              <w:spacing w:before="0" w:after="0" w:line="300" w:lineRule="exact"/>
              <w:jc w:val="center"/>
            </w:pPr>
            <w:r>
              <w:rPr>
                <w:rFonts w:ascii="仿宋_GB2312" w:hAnsi="仿宋_GB2312" w:eastAsia="仿宋_GB2312"/>
                <w:b w:val="0"/>
                <w:sz w:val="20"/>
              </w:rPr>
              <w:t>40°32'40.3300"</w:t>
            </w:r>
          </w:p>
        </w:tc>
      </w:tr>
      <w:tr w14:paraId="11062734">
        <w:trPr>
          <w:jc w:val="center"/>
        </w:trPr>
        <w:tc>
          <w:tcPr>
            <w:tcW w:w="1023" w:type="dxa"/>
            <w:vMerge w:val="continue"/>
            <w:vAlign w:val="center"/>
          </w:tcPr>
          <w:p w14:paraId="7463A1EF">
            <w:pPr>
              <w:spacing w:before="0" w:after="0" w:line="300" w:lineRule="exact"/>
              <w:jc w:val="center"/>
            </w:pPr>
          </w:p>
        </w:tc>
        <w:tc>
          <w:tcPr>
            <w:tcW w:w="881" w:type="dxa"/>
            <w:vAlign w:val="center"/>
          </w:tcPr>
          <w:p w14:paraId="02434EA7">
            <w:pPr>
              <w:spacing w:before="0" w:after="0" w:line="300" w:lineRule="exact"/>
              <w:jc w:val="center"/>
            </w:pPr>
            <w:r>
              <w:rPr>
                <w:rFonts w:ascii="仿宋_GB2312" w:hAnsi="仿宋_GB2312" w:eastAsia="仿宋_GB2312"/>
                <w:b w:val="0"/>
                <w:sz w:val="20"/>
              </w:rPr>
              <w:t>31</w:t>
            </w:r>
          </w:p>
        </w:tc>
        <w:tc>
          <w:tcPr>
            <w:tcW w:w="3427" w:type="dxa"/>
            <w:vAlign w:val="center"/>
          </w:tcPr>
          <w:p w14:paraId="3F7F7DB9">
            <w:pPr>
              <w:spacing w:before="0" w:after="0" w:line="300" w:lineRule="exact"/>
              <w:jc w:val="center"/>
            </w:pPr>
            <w:r>
              <w:rPr>
                <w:rFonts w:ascii="仿宋_GB2312" w:hAnsi="仿宋_GB2312" w:eastAsia="仿宋_GB2312"/>
                <w:b w:val="0"/>
                <w:sz w:val="20"/>
              </w:rPr>
              <w:t>111°50'06.7729"</w:t>
            </w:r>
          </w:p>
        </w:tc>
        <w:tc>
          <w:tcPr>
            <w:tcW w:w="3513" w:type="dxa"/>
            <w:vAlign w:val="center"/>
          </w:tcPr>
          <w:p w14:paraId="4F5FEC55">
            <w:pPr>
              <w:spacing w:before="0" w:after="0" w:line="300" w:lineRule="exact"/>
              <w:jc w:val="center"/>
            </w:pPr>
            <w:r>
              <w:rPr>
                <w:rFonts w:ascii="仿宋_GB2312" w:hAnsi="仿宋_GB2312" w:eastAsia="仿宋_GB2312"/>
                <w:b w:val="0"/>
                <w:sz w:val="20"/>
              </w:rPr>
              <w:t>40°32'40.5296"</w:t>
            </w:r>
          </w:p>
        </w:tc>
      </w:tr>
      <w:tr w14:paraId="09EB9A4A">
        <w:trPr>
          <w:jc w:val="center"/>
        </w:trPr>
        <w:tc>
          <w:tcPr>
            <w:tcW w:w="1023" w:type="dxa"/>
            <w:vMerge w:val="continue"/>
            <w:vAlign w:val="center"/>
          </w:tcPr>
          <w:p w14:paraId="01993999">
            <w:pPr>
              <w:spacing w:before="0" w:after="0" w:line="300" w:lineRule="exact"/>
              <w:jc w:val="center"/>
            </w:pPr>
          </w:p>
        </w:tc>
        <w:tc>
          <w:tcPr>
            <w:tcW w:w="881" w:type="dxa"/>
            <w:vAlign w:val="center"/>
          </w:tcPr>
          <w:p w14:paraId="018C5EF6">
            <w:pPr>
              <w:spacing w:before="0" w:after="0" w:line="300" w:lineRule="exact"/>
              <w:jc w:val="center"/>
            </w:pPr>
            <w:r>
              <w:rPr>
                <w:rFonts w:ascii="仿宋_GB2312" w:hAnsi="仿宋_GB2312" w:eastAsia="仿宋_GB2312"/>
                <w:b w:val="0"/>
                <w:sz w:val="20"/>
              </w:rPr>
              <w:t>32</w:t>
            </w:r>
          </w:p>
        </w:tc>
        <w:tc>
          <w:tcPr>
            <w:tcW w:w="3427" w:type="dxa"/>
            <w:vAlign w:val="center"/>
          </w:tcPr>
          <w:p w14:paraId="44C165B4">
            <w:pPr>
              <w:spacing w:before="0" w:after="0" w:line="300" w:lineRule="exact"/>
              <w:jc w:val="center"/>
            </w:pPr>
            <w:r>
              <w:rPr>
                <w:rFonts w:ascii="仿宋_GB2312" w:hAnsi="仿宋_GB2312" w:eastAsia="仿宋_GB2312"/>
                <w:b w:val="0"/>
                <w:sz w:val="20"/>
              </w:rPr>
              <w:t>111°50'06.3902"</w:t>
            </w:r>
          </w:p>
        </w:tc>
        <w:tc>
          <w:tcPr>
            <w:tcW w:w="3513" w:type="dxa"/>
            <w:vAlign w:val="center"/>
          </w:tcPr>
          <w:p w14:paraId="2A353496">
            <w:pPr>
              <w:spacing w:before="0" w:after="0" w:line="300" w:lineRule="exact"/>
              <w:jc w:val="center"/>
            </w:pPr>
            <w:r>
              <w:rPr>
                <w:rFonts w:ascii="仿宋_GB2312" w:hAnsi="仿宋_GB2312" w:eastAsia="仿宋_GB2312"/>
                <w:b w:val="0"/>
                <w:sz w:val="20"/>
              </w:rPr>
              <w:t>40°32'41.4383"</w:t>
            </w:r>
          </w:p>
        </w:tc>
      </w:tr>
      <w:tr w14:paraId="796888EC">
        <w:trPr>
          <w:jc w:val="center"/>
        </w:trPr>
        <w:tc>
          <w:tcPr>
            <w:tcW w:w="1023" w:type="dxa"/>
            <w:vMerge w:val="continue"/>
            <w:vAlign w:val="center"/>
          </w:tcPr>
          <w:p w14:paraId="2FA19A3C">
            <w:pPr>
              <w:spacing w:before="0" w:after="0" w:line="300" w:lineRule="exact"/>
              <w:jc w:val="center"/>
            </w:pPr>
          </w:p>
        </w:tc>
        <w:tc>
          <w:tcPr>
            <w:tcW w:w="881" w:type="dxa"/>
            <w:vAlign w:val="center"/>
          </w:tcPr>
          <w:p w14:paraId="267B674C">
            <w:pPr>
              <w:spacing w:before="0" w:after="0" w:line="300" w:lineRule="exact"/>
              <w:jc w:val="center"/>
            </w:pPr>
            <w:r>
              <w:rPr>
                <w:rFonts w:ascii="仿宋_GB2312" w:hAnsi="仿宋_GB2312" w:eastAsia="仿宋_GB2312"/>
                <w:b w:val="0"/>
                <w:sz w:val="20"/>
              </w:rPr>
              <w:t>33</w:t>
            </w:r>
          </w:p>
        </w:tc>
        <w:tc>
          <w:tcPr>
            <w:tcW w:w="3427" w:type="dxa"/>
            <w:vAlign w:val="center"/>
          </w:tcPr>
          <w:p w14:paraId="7987452F">
            <w:pPr>
              <w:spacing w:before="0" w:after="0" w:line="300" w:lineRule="exact"/>
              <w:jc w:val="center"/>
            </w:pPr>
            <w:r>
              <w:rPr>
                <w:rFonts w:ascii="仿宋_GB2312" w:hAnsi="仿宋_GB2312" w:eastAsia="仿宋_GB2312"/>
                <w:b w:val="0"/>
                <w:sz w:val="20"/>
              </w:rPr>
              <w:t>111°50'05.7137"</w:t>
            </w:r>
          </w:p>
        </w:tc>
        <w:tc>
          <w:tcPr>
            <w:tcW w:w="3513" w:type="dxa"/>
            <w:vAlign w:val="center"/>
          </w:tcPr>
          <w:p w14:paraId="1ED74C7B">
            <w:pPr>
              <w:spacing w:before="0" w:after="0" w:line="300" w:lineRule="exact"/>
              <w:jc w:val="center"/>
            </w:pPr>
            <w:r>
              <w:rPr>
                <w:rFonts w:ascii="仿宋_GB2312" w:hAnsi="仿宋_GB2312" w:eastAsia="仿宋_GB2312"/>
                <w:b w:val="0"/>
                <w:sz w:val="20"/>
              </w:rPr>
              <w:t>40°32'42.1313"</w:t>
            </w:r>
          </w:p>
        </w:tc>
      </w:tr>
      <w:tr w14:paraId="174DBDD3">
        <w:trPr>
          <w:jc w:val="center"/>
        </w:trPr>
        <w:tc>
          <w:tcPr>
            <w:tcW w:w="1023" w:type="dxa"/>
            <w:vMerge w:val="continue"/>
            <w:vAlign w:val="center"/>
          </w:tcPr>
          <w:p w14:paraId="465FD2A2">
            <w:pPr>
              <w:spacing w:before="0" w:after="0" w:line="300" w:lineRule="exact"/>
              <w:jc w:val="center"/>
            </w:pPr>
          </w:p>
        </w:tc>
        <w:tc>
          <w:tcPr>
            <w:tcW w:w="881" w:type="dxa"/>
            <w:vAlign w:val="center"/>
          </w:tcPr>
          <w:p w14:paraId="4BABC225">
            <w:pPr>
              <w:spacing w:before="0" w:after="0" w:line="300" w:lineRule="exact"/>
              <w:jc w:val="center"/>
            </w:pPr>
            <w:r>
              <w:rPr>
                <w:rFonts w:ascii="仿宋_GB2312" w:hAnsi="仿宋_GB2312" w:eastAsia="仿宋_GB2312"/>
                <w:b w:val="0"/>
                <w:sz w:val="20"/>
              </w:rPr>
              <w:t>34</w:t>
            </w:r>
          </w:p>
        </w:tc>
        <w:tc>
          <w:tcPr>
            <w:tcW w:w="3427" w:type="dxa"/>
            <w:vAlign w:val="center"/>
          </w:tcPr>
          <w:p w14:paraId="3BED2D9B">
            <w:pPr>
              <w:spacing w:before="0" w:after="0" w:line="300" w:lineRule="exact"/>
              <w:jc w:val="center"/>
            </w:pPr>
            <w:r>
              <w:rPr>
                <w:rFonts w:ascii="仿宋_GB2312" w:hAnsi="仿宋_GB2312" w:eastAsia="仿宋_GB2312"/>
                <w:b w:val="0"/>
                <w:sz w:val="20"/>
              </w:rPr>
              <w:t>111°50'05.4081"</w:t>
            </w:r>
          </w:p>
        </w:tc>
        <w:tc>
          <w:tcPr>
            <w:tcW w:w="3513" w:type="dxa"/>
            <w:vAlign w:val="center"/>
          </w:tcPr>
          <w:p w14:paraId="608BACAB">
            <w:pPr>
              <w:spacing w:before="0" w:after="0" w:line="300" w:lineRule="exact"/>
              <w:jc w:val="center"/>
            </w:pPr>
            <w:r>
              <w:rPr>
                <w:rFonts w:ascii="仿宋_GB2312" w:hAnsi="仿宋_GB2312" w:eastAsia="仿宋_GB2312"/>
                <w:b w:val="0"/>
                <w:sz w:val="20"/>
              </w:rPr>
              <w:t>40°32'43.1025"</w:t>
            </w:r>
          </w:p>
        </w:tc>
      </w:tr>
      <w:tr w14:paraId="60DF15C2">
        <w:trPr>
          <w:jc w:val="center"/>
        </w:trPr>
        <w:tc>
          <w:tcPr>
            <w:tcW w:w="1023" w:type="dxa"/>
            <w:vMerge w:val="continue"/>
            <w:vAlign w:val="center"/>
          </w:tcPr>
          <w:p w14:paraId="554EE4D8">
            <w:pPr>
              <w:spacing w:before="0" w:after="0" w:line="300" w:lineRule="exact"/>
              <w:jc w:val="center"/>
            </w:pPr>
          </w:p>
        </w:tc>
        <w:tc>
          <w:tcPr>
            <w:tcW w:w="881" w:type="dxa"/>
            <w:vAlign w:val="center"/>
          </w:tcPr>
          <w:p w14:paraId="5D44FB71">
            <w:pPr>
              <w:spacing w:before="0" w:after="0" w:line="300" w:lineRule="exact"/>
              <w:jc w:val="center"/>
            </w:pPr>
            <w:r>
              <w:rPr>
                <w:rFonts w:ascii="仿宋_GB2312" w:hAnsi="仿宋_GB2312" w:eastAsia="仿宋_GB2312"/>
                <w:b w:val="0"/>
                <w:sz w:val="20"/>
              </w:rPr>
              <w:t>35</w:t>
            </w:r>
          </w:p>
        </w:tc>
        <w:tc>
          <w:tcPr>
            <w:tcW w:w="3427" w:type="dxa"/>
            <w:vAlign w:val="center"/>
          </w:tcPr>
          <w:p w14:paraId="7A15108C">
            <w:pPr>
              <w:spacing w:before="0" w:after="0" w:line="300" w:lineRule="exact"/>
              <w:jc w:val="center"/>
            </w:pPr>
            <w:r>
              <w:rPr>
                <w:rFonts w:ascii="仿宋_GB2312" w:hAnsi="仿宋_GB2312" w:eastAsia="仿宋_GB2312"/>
                <w:b w:val="0"/>
                <w:sz w:val="20"/>
              </w:rPr>
              <w:t>111°50'05.0774"</w:t>
            </w:r>
          </w:p>
        </w:tc>
        <w:tc>
          <w:tcPr>
            <w:tcW w:w="3513" w:type="dxa"/>
            <w:vAlign w:val="center"/>
          </w:tcPr>
          <w:p w14:paraId="009CC47C">
            <w:pPr>
              <w:spacing w:before="0" w:after="0" w:line="300" w:lineRule="exact"/>
              <w:jc w:val="center"/>
            </w:pPr>
            <w:r>
              <w:rPr>
                <w:rFonts w:ascii="仿宋_GB2312" w:hAnsi="仿宋_GB2312" w:eastAsia="仿宋_GB2312"/>
                <w:b w:val="0"/>
                <w:sz w:val="20"/>
              </w:rPr>
              <w:t>40°32'43.0419"</w:t>
            </w:r>
          </w:p>
        </w:tc>
      </w:tr>
      <w:tr w14:paraId="5D289841">
        <w:trPr>
          <w:jc w:val="center"/>
        </w:trPr>
        <w:tc>
          <w:tcPr>
            <w:tcW w:w="1023" w:type="dxa"/>
            <w:vMerge w:val="continue"/>
            <w:vAlign w:val="center"/>
          </w:tcPr>
          <w:p w14:paraId="40E1C9D1">
            <w:pPr>
              <w:spacing w:before="0" w:after="0" w:line="300" w:lineRule="exact"/>
              <w:jc w:val="center"/>
            </w:pPr>
          </w:p>
        </w:tc>
        <w:tc>
          <w:tcPr>
            <w:tcW w:w="881" w:type="dxa"/>
            <w:vAlign w:val="center"/>
          </w:tcPr>
          <w:p w14:paraId="2D7A74B2">
            <w:pPr>
              <w:spacing w:before="0" w:after="0" w:line="300" w:lineRule="exact"/>
              <w:jc w:val="center"/>
            </w:pPr>
            <w:r>
              <w:rPr>
                <w:rFonts w:ascii="仿宋_GB2312" w:hAnsi="仿宋_GB2312" w:eastAsia="仿宋_GB2312"/>
                <w:b w:val="0"/>
                <w:sz w:val="20"/>
              </w:rPr>
              <w:t>36</w:t>
            </w:r>
          </w:p>
        </w:tc>
        <w:tc>
          <w:tcPr>
            <w:tcW w:w="3427" w:type="dxa"/>
            <w:vAlign w:val="center"/>
          </w:tcPr>
          <w:p w14:paraId="5B1CCB09">
            <w:pPr>
              <w:spacing w:before="0" w:after="0" w:line="300" w:lineRule="exact"/>
              <w:jc w:val="center"/>
            </w:pPr>
            <w:r>
              <w:rPr>
                <w:rFonts w:ascii="仿宋_GB2312" w:hAnsi="仿宋_GB2312" w:eastAsia="仿宋_GB2312"/>
                <w:b w:val="0"/>
                <w:sz w:val="20"/>
              </w:rPr>
              <w:t>111°50'05.2123"</w:t>
            </w:r>
          </w:p>
        </w:tc>
        <w:tc>
          <w:tcPr>
            <w:tcW w:w="3513" w:type="dxa"/>
            <w:vAlign w:val="center"/>
          </w:tcPr>
          <w:p w14:paraId="5EEF5999">
            <w:pPr>
              <w:spacing w:before="0" w:after="0" w:line="300" w:lineRule="exact"/>
              <w:jc w:val="center"/>
            </w:pPr>
            <w:r>
              <w:rPr>
                <w:rFonts w:ascii="仿宋_GB2312" w:hAnsi="仿宋_GB2312" w:eastAsia="仿宋_GB2312"/>
                <w:b w:val="0"/>
                <w:sz w:val="20"/>
              </w:rPr>
              <w:t>40°32'42.6132"</w:t>
            </w:r>
          </w:p>
        </w:tc>
      </w:tr>
      <w:tr w14:paraId="51745A9E">
        <w:trPr>
          <w:jc w:val="center"/>
        </w:trPr>
        <w:tc>
          <w:tcPr>
            <w:tcW w:w="1023" w:type="dxa"/>
            <w:vMerge w:val="continue"/>
            <w:vAlign w:val="center"/>
          </w:tcPr>
          <w:p w14:paraId="627FFCFE">
            <w:pPr>
              <w:spacing w:before="0" w:after="0" w:line="300" w:lineRule="exact"/>
              <w:jc w:val="center"/>
            </w:pPr>
          </w:p>
        </w:tc>
        <w:tc>
          <w:tcPr>
            <w:tcW w:w="881" w:type="dxa"/>
            <w:vAlign w:val="center"/>
          </w:tcPr>
          <w:p w14:paraId="3156AF61">
            <w:pPr>
              <w:spacing w:before="0" w:after="0" w:line="300" w:lineRule="exact"/>
              <w:jc w:val="center"/>
            </w:pPr>
            <w:r>
              <w:rPr>
                <w:rFonts w:ascii="仿宋_GB2312" w:hAnsi="仿宋_GB2312" w:eastAsia="仿宋_GB2312"/>
                <w:b w:val="0"/>
                <w:sz w:val="20"/>
              </w:rPr>
              <w:t>37</w:t>
            </w:r>
          </w:p>
        </w:tc>
        <w:tc>
          <w:tcPr>
            <w:tcW w:w="3427" w:type="dxa"/>
            <w:vAlign w:val="center"/>
          </w:tcPr>
          <w:p w14:paraId="3D8E0228">
            <w:pPr>
              <w:spacing w:before="0" w:after="0" w:line="300" w:lineRule="exact"/>
              <w:jc w:val="center"/>
            </w:pPr>
            <w:r>
              <w:rPr>
                <w:rFonts w:ascii="仿宋_GB2312" w:hAnsi="仿宋_GB2312" w:eastAsia="仿宋_GB2312"/>
                <w:b w:val="0"/>
                <w:sz w:val="20"/>
              </w:rPr>
              <w:t>111°50'04.9542"</w:t>
            </w:r>
          </w:p>
        </w:tc>
        <w:tc>
          <w:tcPr>
            <w:tcW w:w="3513" w:type="dxa"/>
            <w:vAlign w:val="center"/>
          </w:tcPr>
          <w:p w14:paraId="339ECF45">
            <w:pPr>
              <w:spacing w:before="0" w:after="0" w:line="300" w:lineRule="exact"/>
              <w:jc w:val="center"/>
            </w:pPr>
            <w:r>
              <w:rPr>
                <w:rFonts w:ascii="仿宋_GB2312" w:hAnsi="仿宋_GB2312" w:eastAsia="仿宋_GB2312"/>
                <w:b w:val="0"/>
                <w:sz w:val="20"/>
              </w:rPr>
              <w:t>40°32'42.5825"</w:t>
            </w:r>
          </w:p>
        </w:tc>
      </w:tr>
      <w:tr w14:paraId="4C96AB7B">
        <w:trPr>
          <w:jc w:val="center"/>
        </w:trPr>
        <w:tc>
          <w:tcPr>
            <w:tcW w:w="1023" w:type="dxa"/>
            <w:vMerge w:val="continue"/>
            <w:vAlign w:val="center"/>
          </w:tcPr>
          <w:p w14:paraId="2FC851AF">
            <w:pPr>
              <w:spacing w:before="0" w:after="0" w:line="300" w:lineRule="exact"/>
              <w:jc w:val="center"/>
            </w:pPr>
          </w:p>
        </w:tc>
        <w:tc>
          <w:tcPr>
            <w:tcW w:w="881" w:type="dxa"/>
            <w:vAlign w:val="center"/>
          </w:tcPr>
          <w:p w14:paraId="122656B7">
            <w:pPr>
              <w:spacing w:before="0" w:after="0" w:line="300" w:lineRule="exact"/>
              <w:jc w:val="center"/>
            </w:pPr>
            <w:r>
              <w:rPr>
                <w:rFonts w:ascii="仿宋_GB2312" w:hAnsi="仿宋_GB2312" w:eastAsia="仿宋_GB2312"/>
                <w:b w:val="0"/>
                <w:sz w:val="20"/>
              </w:rPr>
              <w:t>38</w:t>
            </w:r>
          </w:p>
        </w:tc>
        <w:tc>
          <w:tcPr>
            <w:tcW w:w="3427" w:type="dxa"/>
            <w:vAlign w:val="center"/>
          </w:tcPr>
          <w:p w14:paraId="7FBFFD84">
            <w:pPr>
              <w:spacing w:before="0" w:after="0" w:line="300" w:lineRule="exact"/>
              <w:jc w:val="center"/>
            </w:pPr>
            <w:r>
              <w:rPr>
                <w:rFonts w:ascii="仿宋_GB2312" w:hAnsi="仿宋_GB2312" w:eastAsia="仿宋_GB2312"/>
                <w:b w:val="0"/>
                <w:sz w:val="20"/>
              </w:rPr>
              <w:t>111°50'04.7512"</w:t>
            </w:r>
          </w:p>
        </w:tc>
        <w:tc>
          <w:tcPr>
            <w:tcW w:w="3513" w:type="dxa"/>
            <w:vAlign w:val="center"/>
          </w:tcPr>
          <w:p w14:paraId="082683FF">
            <w:pPr>
              <w:spacing w:before="0" w:after="0" w:line="300" w:lineRule="exact"/>
              <w:jc w:val="center"/>
            </w:pPr>
            <w:r>
              <w:rPr>
                <w:rFonts w:ascii="仿宋_GB2312" w:hAnsi="仿宋_GB2312" w:eastAsia="仿宋_GB2312"/>
                <w:b w:val="0"/>
                <w:sz w:val="20"/>
              </w:rPr>
              <w:t>40°32'42.1831"</w:t>
            </w:r>
          </w:p>
        </w:tc>
      </w:tr>
      <w:tr w14:paraId="292192F1">
        <w:trPr>
          <w:jc w:val="center"/>
        </w:trPr>
        <w:tc>
          <w:tcPr>
            <w:tcW w:w="1023" w:type="dxa"/>
            <w:vMerge w:val="continue"/>
            <w:vAlign w:val="center"/>
          </w:tcPr>
          <w:p w14:paraId="4155B3CA">
            <w:pPr>
              <w:spacing w:before="0" w:after="0" w:line="300" w:lineRule="exact"/>
              <w:jc w:val="center"/>
            </w:pPr>
          </w:p>
        </w:tc>
        <w:tc>
          <w:tcPr>
            <w:tcW w:w="881" w:type="dxa"/>
            <w:vAlign w:val="center"/>
          </w:tcPr>
          <w:p w14:paraId="34F24799">
            <w:pPr>
              <w:spacing w:before="0" w:after="0" w:line="300" w:lineRule="exact"/>
              <w:jc w:val="center"/>
            </w:pPr>
            <w:r>
              <w:rPr>
                <w:rFonts w:ascii="仿宋_GB2312" w:hAnsi="仿宋_GB2312" w:eastAsia="仿宋_GB2312"/>
                <w:b w:val="0"/>
                <w:sz w:val="20"/>
              </w:rPr>
              <w:t>39</w:t>
            </w:r>
          </w:p>
        </w:tc>
        <w:tc>
          <w:tcPr>
            <w:tcW w:w="3427" w:type="dxa"/>
            <w:vAlign w:val="center"/>
          </w:tcPr>
          <w:p w14:paraId="06F5D357">
            <w:pPr>
              <w:spacing w:before="0" w:after="0" w:line="300" w:lineRule="exact"/>
              <w:jc w:val="center"/>
            </w:pPr>
            <w:r>
              <w:rPr>
                <w:rFonts w:ascii="仿宋_GB2312" w:hAnsi="仿宋_GB2312" w:eastAsia="仿宋_GB2312"/>
                <w:b w:val="0"/>
                <w:sz w:val="20"/>
              </w:rPr>
              <w:t>111°50'05.0670"</w:t>
            </w:r>
          </w:p>
        </w:tc>
        <w:tc>
          <w:tcPr>
            <w:tcW w:w="3513" w:type="dxa"/>
            <w:vAlign w:val="center"/>
          </w:tcPr>
          <w:p w14:paraId="66685691">
            <w:pPr>
              <w:spacing w:before="0" w:after="0" w:line="300" w:lineRule="exact"/>
              <w:jc w:val="center"/>
            </w:pPr>
            <w:r>
              <w:rPr>
                <w:rFonts w:ascii="仿宋_GB2312" w:hAnsi="仿宋_GB2312" w:eastAsia="仿宋_GB2312"/>
                <w:b w:val="0"/>
                <w:sz w:val="20"/>
              </w:rPr>
              <w:t>40°32'41.5418"</w:t>
            </w:r>
          </w:p>
        </w:tc>
      </w:tr>
      <w:tr w14:paraId="3EECC62E">
        <w:trPr>
          <w:jc w:val="center"/>
        </w:trPr>
        <w:tc>
          <w:tcPr>
            <w:tcW w:w="1023" w:type="dxa"/>
            <w:vMerge w:val="continue"/>
            <w:vAlign w:val="center"/>
          </w:tcPr>
          <w:p w14:paraId="5A548964">
            <w:pPr>
              <w:spacing w:before="0" w:after="0" w:line="300" w:lineRule="exact"/>
              <w:jc w:val="center"/>
            </w:pPr>
          </w:p>
        </w:tc>
        <w:tc>
          <w:tcPr>
            <w:tcW w:w="881" w:type="dxa"/>
            <w:vAlign w:val="center"/>
          </w:tcPr>
          <w:p w14:paraId="089CABFC">
            <w:pPr>
              <w:spacing w:before="0" w:after="0" w:line="300" w:lineRule="exact"/>
              <w:jc w:val="center"/>
            </w:pPr>
            <w:r>
              <w:rPr>
                <w:rFonts w:ascii="仿宋_GB2312" w:hAnsi="仿宋_GB2312" w:eastAsia="仿宋_GB2312"/>
                <w:b w:val="0"/>
                <w:sz w:val="20"/>
              </w:rPr>
              <w:t>40</w:t>
            </w:r>
          </w:p>
        </w:tc>
        <w:tc>
          <w:tcPr>
            <w:tcW w:w="3427" w:type="dxa"/>
            <w:vAlign w:val="center"/>
          </w:tcPr>
          <w:p w14:paraId="1E008895">
            <w:pPr>
              <w:spacing w:before="0" w:after="0" w:line="300" w:lineRule="exact"/>
              <w:jc w:val="center"/>
            </w:pPr>
            <w:r>
              <w:rPr>
                <w:rFonts w:ascii="仿宋_GB2312" w:hAnsi="仿宋_GB2312" w:eastAsia="仿宋_GB2312"/>
                <w:b w:val="0"/>
                <w:sz w:val="20"/>
              </w:rPr>
              <w:t>111°50'05.7248"</w:t>
            </w:r>
          </w:p>
        </w:tc>
        <w:tc>
          <w:tcPr>
            <w:tcW w:w="3513" w:type="dxa"/>
            <w:vAlign w:val="center"/>
          </w:tcPr>
          <w:p w14:paraId="421181C3">
            <w:pPr>
              <w:spacing w:before="0" w:after="0" w:line="300" w:lineRule="exact"/>
              <w:jc w:val="center"/>
            </w:pPr>
            <w:r>
              <w:rPr>
                <w:rFonts w:ascii="仿宋_GB2312" w:hAnsi="仿宋_GB2312" w:eastAsia="仿宋_GB2312"/>
                <w:b w:val="0"/>
                <w:sz w:val="20"/>
              </w:rPr>
              <w:t>40°32'41.4382"</w:t>
            </w:r>
          </w:p>
        </w:tc>
      </w:tr>
      <w:tr w14:paraId="565C89EE">
        <w:trPr>
          <w:jc w:val="center"/>
        </w:trPr>
        <w:tc>
          <w:tcPr>
            <w:tcW w:w="1023" w:type="dxa"/>
            <w:vMerge w:val="continue"/>
            <w:vAlign w:val="center"/>
          </w:tcPr>
          <w:p w14:paraId="2140DAA2">
            <w:pPr>
              <w:spacing w:before="0" w:after="0" w:line="300" w:lineRule="exact"/>
              <w:jc w:val="center"/>
            </w:pPr>
          </w:p>
        </w:tc>
        <w:tc>
          <w:tcPr>
            <w:tcW w:w="881" w:type="dxa"/>
            <w:vAlign w:val="center"/>
          </w:tcPr>
          <w:p w14:paraId="1C988B1A">
            <w:pPr>
              <w:spacing w:before="0" w:after="0" w:line="300" w:lineRule="exact"/>
              <w:jc w:val="center"/>
            </w:pPr>
            <w:r>
              <w:rPr>
                <w:rFonts w:ascii="仿宋_GB2312" w:hAnsi="仿宋_GB2312" w:eastAsia="仿宋_GB2312"/>
                <w:b w:val="0"/>
                <w:sz w:val="20"/>
              </w:rPr>
              <w:t>41</w:t>
            </w:r>
          </w:p>
        </w:tc>
        <w:tc>
          <w:tcPr>
            <w:tcW w:w="3427" w:type="dxa"/>
            <w:vAlign w:val="center"/>
          </w:tcPr>
          <w:p w14:paraId="2113C12D">
            <w:pPr>
              <w:spacing w:before="0" w:after="0" w:line="300" w:lineRule="exact"/>
              <w:jc w:val="center"/>
            </w:pPr>
            <w:r>
              <w:rPr>
                <w:rFonts w:ascii="仿宋_GB2312" w:hAnsi="仿宋_GB2312" w:eastAsia="仿宋_GB2312"/>
                <w:b w:val="0"/>
                <w:sz w:val="20"/>
              </w:rPr>
              <w:t>111°50'05.7134"</w:t>
            </w:r>
          </w:p>
        </w:tc>
        <w:tc>
          <w:tcPr>
            <w:tcW w:w="3513" w:type="dxa"/>
            <w:vAlign w:val="center"/>
          </w:tcPr>
          <w:p w14:paraId="4204BBCA">
            <w:pPr>
              <w:spacing w:before="0" w:after="0" w:line="300" w:lineRule="exact"/>
              <w:jc w:val="center"/>
            </w:pPr>
            <w:r>
              <w:rPr>
                <w:rFonts w:ascii="仿宋_GB2312" w:hAnsi="仿宋_GB2312" w:eastAsia="仿宋_GB2312"/>
                <w:b w:val="0"/>
                <w:sz w:val="20"/>
              </w:rPr>
              <w:t>40°32'40.5192"</w:t>
            </w:r>
          </w:p>
        </w:tc>
      </w:tr>
      <w:tr w14:paraId="733322BE">
        <w:trPr>
          <w:jc w:val="center"/>
        </w:trPr>
        <w:tc>
          <w:tcPr>
            <w:tcW w:w="1023" w:type="dxa"/>
            <w:vMerge w:val="continue"/>
            <w:vAlign w:val="center"/>
          </w:tcPr>
          <w:p w14:paraId="46D80AC1">
            <w:pPr>
              <w:spacing w:before="0" w:after="0" w:line="300" w:lineRule="exact"/>
              <w:jc w:val="center"/>
            </w:pPr>
          </w:p>
        </w:tc>
        <w:tc>
          <w:tcPr>
            <w:tcW w:w="881" w:type="dxa"/>
            <w:vAlign w:val="center"/>
          </w:tcPr>
          <w:p w14:paraId="4086D1AD">
            <w:pPr>
              <w:spacing w:before="0" w:after="0" w:line="300" w:lineRule="exact"/>
              <w:jc w:val="center"/>
            </w:pPr>
            <w:r>
              <w:rPr>
                <w:rFonts w:ascii="仿宋_GB2312" w:hAnsi="仿宋_GB2312" w:eastAsia="仿宋_GB2312"/>
                <w:b w:val="0"/>
                <w:sz w:val="20"/>
              </w:rPr>
              <w:t>42</w:t>
            </w:r>
          </w:p>
        </w:tc>
        <w:tc>
          <w:tcPr>
            <w:tcW w:w="3427" w:type="dxa"/>
            <w:vAlign w:val="center"/>
          </w:tcPr>
          <w:p w14:paraId="0BE1F6C2">
            <w:pPr>
              <w:spacing w:before="0" w:after="0" w:line="300" w:lineRule="exact"/>
              <w:jc w:val="center"/>
            </w:pPr>
            <w:r>
              <w:rPr>
                <w:rFonts w:ascii="仿宋_GB2312" w:hAnsi="仿宋_GB2312" w:eastAsia="仿宋_GB2312"/>
                <w:b w:val="0"/>
                <w:sz w:val="20"/>
              </w:rPr>
              <w:t>111°50'05.0179"</w:t>
            </w:r>
          </w:p>
        </w:tc>
        <w:tc>
          <w:tcPr>
            <w:tcW w:w="3513" w:type="dxa"/>
            <w:vAlign w:val="center"/>
          </w:tcPr>
          <w:p w14:paraId="097E8955">
            <w:pPr>
              <w:spacing w:before="0" w:after="0" w:line="300" w:lineRule="exact"/>
              <w:jc w:val="center"/>
            </w:pPr>
            <w:r>
              <w:rPr>
                <w:rFonts w:ascii="仿宋_GB2312" w:hAnsi="仿宋_GB2312" w:eastAsia="仿宋_GB2312"/>
                <w:b w:val="0"/>
                <w:sz w:val="20"/>
              </w:rPr>
              <w:t>40°32'40.2989"</w:t>
            </w:r>
          </w:p>
        </w:tc>
      </w:tr>
      <w:tr w14:paraId="08D7E847">
        <w:trPr>
          <w:jc w:val="center"/>
        </w:trPr>
        <w:tc>
          <w:tcPr>
            <w:tcW w:w="1023" w:type="dxa"/>
            <w:vMerge w:val="continue"/>
            <w:vAlign w:val="center"/>
          </w:tcPr>
          <w:p w14:paraId="74A6BED4">
            <w:pPr>
              <w:spacing w:before="0" w:after="0" w:line="300" w:lineRule="exact"/>
              <w:jc w:val="center"/>
            </w:pPr>
          </w:p>
        </w:tc>
        <w:tc>
          <w:tcPr>
            <w:tcW w:w="881" w:type="dxa"/>
            <w:vAlign w:val="center"/>
          </w:tcPr>
          <w:p w14:paraId="087EC1EB">
            <w:pPr>
              <w:spacing w:before="0" w:after="0" w:line="300" w:lineRule="exact"/>
              <w:jc w:val="center"/>
            </w:pPr>
            <w:r>
              <w:rPr>
                <w:rFonts w:ascii="仿宋_GB2312" w:hAnsi="仿宋_GB2312" w:eastAsia="仿宋_GB2312"/>
                <w:b w:val="0"/>
                <w:sz w:val="20"/>
              </w:rPr>
              <w:t>43</w:t>
            </w:r>
          </w:p>
        </w:tc>
        <w:tc>
          <w:tcPr>
            <w:tcW w:w="3427" w:type="dxa"/>
            <w:vAlign w:val="center"/>
          </w:tcPr>
          <w:p w14:paraId="19ED5A53">
            <w:pPr>
              <w:spacing w:before="0" w:after="0" w:line="300" w:lineRule="exact"/>
              <w:jc w:val="center"/>
            </w:pPr>
            <w:r>
              <w:rPr>
                <w:rFonts w:ascii="仿宋_GB2312" w:hAnsi="仿宋_GB2312" w:eastAsia="仿宋_GB2312"/>
                <w:b w:val="0"/>
                <w:sz w:val="20"/>
              </w:rPr>
              <w:t>111°50'05.0979"</w:t>
            </w:r>
          </w:p>
        </w:tc>
        <w:tc>
          <w:tcPr>
            <w:tcW w:w="3513" w:type="dxa"/>
            <w:vAlign w:val="center"/>
          </w:tcPr>
          <w:p w14:paraId="083F735C">
            <w:pPr>
              <w:spacing w:before="0" w:after="0" w:line="300" w:lineRule="exact"/>
              <w:jc w:val="center"/>
            </w:pPr>
            <w:r>
              <w:rPr>
                <w:rFonts w:ascii="仿宋_GB2312" w:hAnsi="仿宋_GB2312" w:eastAsia="仿宋_GB2312"/>
                <w:b w:val="0"/>
                <w:sz w:val="20"/>
              </w:rPr>
              <w:t>40°32'40.1520"</w:t>
            </w:r>
          </w:p>
        </w:tc>
      </w:tr>
    </w:tbl>
    <w:p w14:paraId="41F7ABA4"/>
    <w:sectPr>
      <w:pgSz w:w="11906" w:h="16838"/>
      <w:pgMar w:top="1786" w:right="1474" w:bottom="1446"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5020202040A0204"/>
    <w:charset w:val="00"/>
    <w:family w:val="swiss"/>
    <w:pitch w:val="default"/>
    <w:sig w:usb0="E00002FF" w:usb1="4000ACFF" w:usb2="00000001" w:usb3="00000000" w:csb0="2000019F" w:csb1="00000000"/>
  </w:font>
  <w:font w:name="Cambria">
    <w:panose1 w:val="02040503050406030204"/>
    <w:charset w:val="00"/>
    <w:family w:val="auto"/>
    <w:pitch w:val="default"/>
    <w:sig w:usb0="E00002FF" w:usb1="400004FF" w:usb2="00000000" w:usb3="00000000" w:csb0="2000019F" w:csb1="00000000"/>
  </w:font>
  <w:font w:name="ＭＳ 明朝">
    <w:panose1 w:val="02020609040205080304"/>
    <w:charset w:val="80"/>
    <w:family w:val="roman"/>
    <w:pitch w:val="default"/>
    <w:sig w:usb0="E00002FF" w:usb1="6AC7FDFB" w:usb2="00000012" w:usb3="00000000" w:csb0="4002009F" w:csb1="DFD70000"/>
  </w:font>
  <w:font w:name="仿宋_GB2312">
    <w:panose1 w:val="02010609030101010101"/>
    <w:charset w:val="86"/>
    <w:family w:val="auto"/>
    <w:pitch w:val="default"/>
    <w:sig w:usb0="00000001" w:usb1="080E0000" w:usb2="00000000" w:usb3="00000000" w:csb0="00040000" w:csb1="00000000"/>
  </w:font>
  <w:font w:name="ＭＳ ゴシック">
    <w:panose1 w:val="020B0609070205080204"/>
    <w:charset w:val="80"/>
    <w:family w:val="modern"/>
    <w:pitch w:val="default"/>
    <w:sig w:usb0="E00002FF" w:usb1="6AC7FDFB" w:usb2="00000012" w:usb3="00000000" w:csb0="4002009F" w:csb1="DFD70000"/>
  </w:font>
  <w:font w:name="Courier">
    <w:altName w:val="苹方-简"/>
    <w:panose1 w:val="02000500000000000000"/>
    <w:charset w:val="00"/>
    <w:family w:val="auto"/>
    <w:pitch w:val="default"/>
    <w:sig w:usb0="00000000" w:usb1="00000000" w:usb2="00000000" w:usb3="00000000" w:csb0="00000001" w:csb1="00000000"/>
  </w:font>
  <w:font w:name="苹方-简">
    <w:panose1 w:val="020B0300000000000000"/>
    <w:charset w:val="86"/>
    <w:family w:val="auto"/>
    <w:pitch w:val="default"/>
    <w:sig w:usb0="A00002FF" w:usb1="7ACFFCFB" w:usb2="00000016" w:usb3="00000000" w:csb0="00040001" w:csb1="00000000"/>
  </w:font>
  <w:font w:name="方正小标宋_GBK">
    <w:altName w:val="方正小标宋简体"/>
    <w:panose1 w:val="00000000000000000000"/>
    <w:charset w:val="00"/>
    <w:family w:val="auto"/>
    <w:pitch w:val="default"/>
    <w:sig w:usb0="00000000" w:usb1="00000000" w:usb2="00000000" w:usb3="00000000" w:csb0="00000000" w:csb1="00000000"/>
  </w:font>
  <w:font w:name="方正小标宋简体">
    <w:panose1 w:val="02010601030101010101"/>
    <w:charset w:val="86"/>
    <w:family w:val="auto"/>
    <w:pitch w:val="default"/>
    <w:sig w:usb0="00000001" w:usb1="080E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PingFang SC">
    <w:panose1 w:val="020B0300000000000000"/>
    <w:charset w:val="86"/>
    <w:family w:val="auto"/>
    <w:pitch w:val="default"/>
    <w:sig w:usb0="A00002FF" w:usb1="7ACFFCFB" w:usb2="00000016" w:usb3="00000000" w:csb0="00040001" w:csb1="00000000"/>
  </w:font>
  <w:font w:name="Tahoma">
    <w:panose1 w:val="020B08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BE2BC5"/>
    <w:multiLevelType w:val="singleLevel"/>
    <w:tmpl w:val="AFBE2BC5"/>
    <w:lvl w:ilvl="0" w:tentative="0">
      <w:start w:val="2"/>
      <w:numFmt w:val="decimal"/>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D6B4DB69"/>
    <w:rsid w:val="DF8BBB55"/>
    <w:rsid w:val="FBAD310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510" w:lineRule="exact"/>
    </w:pPr>
    <w:rPr>
      <w:rFonts w:ascii="仿宋_GB2312" w:hAnsi="仿宋_GB2312" w:eastAsia="仿宋_GB2312" w:cstheme="minorBidi"/>
      <w:sz w:val="3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python-docx</dc:creator>
  <dc:description>generated by python-docx</dc:description>
  <cp:lastModifiedBy>I 'm okay ❀</cp:lastModifiedBy>
  <dcterms:modified xsi:type="dcterms:W3CDTF">2026-06-10T08:57:08Z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469C956634F51291DAE3276A488A4798_42</vt:lpwstr>
  </property>
</Properties>
</file>