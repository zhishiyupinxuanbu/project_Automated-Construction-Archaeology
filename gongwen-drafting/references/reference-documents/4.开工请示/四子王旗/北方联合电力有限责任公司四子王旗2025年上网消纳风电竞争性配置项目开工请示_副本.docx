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83A9F">
      <w:pPr>
        <w:spacing w:before="0" w:after="480" w:line="600" w:lineRule="exact"/>
        <w:jc w:val="center"/>
      </w:pPr>
      <w:r>
        <w:rPr>
          <w:rFonts w:ascii="方正小标宋_GBK" w:hAnsi="方正小标宋_GBK" w:eastAsia="方正小标宋_GBK"/>
          <w:sz w:val="44"/>
        </w:rPr>
        <w:t>内蒙古北联电北辰驭风能源有限公司关于北方联合电力有限责任公司四子王旗2025年上网消纳风电竞争性配置项目选址范围内文物勘探工作验收后的开工请示</w:t>
      </w:r>
    </w:p>
    <w:p w14:paraId="35F82664">
      <w:pPr>
        <w:spacing w:before="0" w:after="0" w:line="560" w:lineRule="exact"/>
        <w:jc w:val="both"/>
      </w:pPr>
      <w:r>
        <w:rPr>
          <w:rFonts w:ascii="仿宋_GB2312" w:hAnsi="仿宋_GB2312" w:eastAsia="仿宋_GB2312"/>
          <w:sz w:val="32"/>
        </w:rPr>
        <w:t>四子王旗文化和旅游局：</w:t>
      </w:r>
    </w:p>
    <w:p w14:paraId="0ED549C7">
      <w:pPr>
        <w:spacing w:before="0" w:after="0" w:line="560" w:lineRule="exact"/>
        <w:ind w:firstLine="640"/>
        <w:jc w:val="both"/>
      </w:pPr>
      <w:r>
        <w:rPr>
          <w:rFonts w:ascii="仿宋_GB2312" w:hAnsi="仿宋_GB2312" w:eastAsia="仿宋_GB2312"/>
          <w:sz w:val="32"/>
        </w:rPr>
        <w:t>根据乌兰察布市博物馆（乌兰察布市文物保护中心）《关于北方联合电力有限责任公司四子王旗2025年上网消纳风电竞争性配置项目文物核查的报告》（乌文保〔2026〕54号）等材料，内蒙古北联电北辰驭风能源有限公司承担建设北方联合电力有限责任公司四子王旗2025年上网消纳风电竞争性配置项目。项目位于内蒙古自治区乌兰察布市四子王旗吉生太镇，项目面积193348平方米，主要建设内容为拟建1座220kV升压站，经运达220kV汇集站汇集后接入瑞升500kV变电站220kV侧。</w:t>
      </w:r>
    </w:p>
    <w:p w14:paraId="6B7AF3B3">
      <w:pPr>
        <w:spacing w:before="0" w:after="0" w:line="560" w:lineRule="exact"/>
        <w:ind w:firstLine="640"/>
        <w:jc w:val="both"/>
      </w:pPr>
      <w:r>
        <w:rPr>
          <w:rFonts w:ascii="仿宋_GB2312" w:hAnsi="仿宋_GB2312" w:eastAsia="仿宋_GB2312"/>
          <w:sz w:val="32"/>
        </w:rPr>
        <w:t>上述核查报告显示，项目选址区域风机及升压站选址区域地表散落少量陶瓷片，乌兰察布市博物馆（乌兰察布市文物保护中心）原则同意该项目选址，并建议对风机及升压站建设区域开展必要的考古勘探工作。为落实文物保护要求，我公司已按程序推进考古勘探相关工作。</w:t>
      </w:r>
    </w:p>
    <w:p w14:paraId="10C349C3">
      <w:pPr>
        <w:spacing w:before="0" w:after="0" w:line="560" w:lineRule="exact"/>
        <w:ind w:firstLine="640"/>
        <w:jc w:val="both"/>
      </w:pPr>
      <w:r>
        <w:rPr>
          <w:rFonts w:ascii="仿宋_GB2312" w:hAnsi="仿宋_GB2312" w:eastAsia="仿宋_GB2312"/>
          <w:sz w:val="32"/>
        </w:rPr>
        <w:t>按照各级文物管理要求及《内蒙古自治区文物局关于做好基本建设用地考古工作的通知》（内文物发〔2025〕6号）文件要求，我公司已委托内蒙古峰驰考古勘探有限公司完成该项目考古调查、勘探工作，编制形成《北方联合电力有限责任公司四子王旗2025年上网消纳风电竞争性配置项目考古调查、勘探工作报告》并已通过专家验收。现申请对该阶段文物勘探工作核验完成后开工建设。</w:t>
      </w:r>
    </w:p>
    <w:p w14:paraId="55BBA51A">
      <w:pPr>
        <w:spacing w:before="0" w:after="0" w:line="560" w:lineRule="exact"/>
        <w:ind w:firstLine="640"/>
        <w:jc w:val="both"/>
      </w:pPr>
      <w:r>
        <w:rPr>
          <w:rFonts w:ascii="仿宋_GB2312" w:hAnsi="仿宋_GB2312" w:eastAsia="仿宋_GB2312"/>
          <w:sz w:val="32"/>
        </w:rPr>
        <w:t>妥否，请批示。</w:t>
      </w:r>
    </w:p>
    <w:p w14:paraId="17440760"/>
    <w:p w14:paraId="7FDF715F">
      <w:pPr>
        <w:tabs>
          <w:tab w:val="left" w:pos="2240"/>
        </w:tabs>
        <w:spacing w:before="0" w:after="0" w:line="560" w:lineRule="exact"/>
        <w:ind w:left="2240" w:hanging="1600"/>
        <w:rPr>
          <w:rFonts w:hint="eastAsia" w:eastAsia="仿宋_GB2312"/>
          <w:lang w:eastAsia="zh-CN"/>
        </w:rPr>
      </w:pPr>
      <w:r>
        <w:rPr>
          <w:rFonts w:ascii="仿宋_GB2312" w:hAnsi="仿宋_GB2312" w:eastAsia="仿宋_GB2312"/>
          <w:sz w:val="32"/>
        </w:rPr>
        <w:t>附件：1.</w:t>
      </w:r>
      <w:r>
        <w:rPr>
          <w:rFonts w:ascii="仿宋_GB2312" w:hAnsi="仿宋_GB2312" w:eastAsia="仿宋_GB2312"/>
          <w:sz w:val="32"/>
        </w:rPr>
        <w:tab/>
      </w:r>
      <w:r>
        <w:rPr>
          <w:rFonts w:ascii="仿宋_GB2312" w:hAnsi="仿宋_GB2312" w:eastAsia="仿宋_GB2312"/>
          <w:sz w:val="32"/>
        </w:rPr>
        <w:t>关于北方联合电力有限责任公司四子王旗2025年上网消纳风电竞争性配置项目文物核查的报告</w:t>
      </w:r>
      <w:r>
        <w:rPr>
          <w:rFonts w:hint="eastAsia"/>
          <w:sz w:val="32"/>
          <w:lang w:eastAsia="zh-CN"/>
        </w:rPr>
        <w:t>（</w:t>
      </w:r>
      <w:r>
        <w:rPr>
          <w:rFonts w:ascii="仿宋_GB2312" w:hAnsi="仿宋_GB2312" w:eastAsia="仿宋_GB2312"/>
          <w:sz w:val="32"/>
        </w:rPr>
        <w:t>乌文保〔2026〕54号</w:t>
      </w:r>
      <w:r>
        <w:rPr>
          <w:rFonts w:hint="eastAsia"/>
          <w:sz w:val="32"/>
          <w:lang w:eastAsia="zh-CN"/>
        </w:rPr>
        <w:t>）</w:t>
      </w:r>
      <w:bookmarkStart w:id="0" w:name="_GoBack"/>
      <w:bookmarkEnd w:id="0"/>
    </w:p>
    <w:p w14:paraId="211BFFDD">
      <w:pPr>
        <w:tabs>
          <w:tab w:val="left" w:pos="2240"/>
        </w:tabs>
        <w:spacing w:before="0" w:after="0" w:line="560" w:lineRule="exact"/>
        <w:ind w:left="2240" w:hanging="640"/>
      </w:pPr>
      <w:r>
        <w:rPr>
          <w:rFonts w:ascii="仿宋_GB2312" w:hAnsi="仿宋_GB2312" w:eastAsia="仿宋_GB2312"/>
          <w:sz w:val="32"/>
        </w:rPr>
        <w:t>2.</w:t>
      </w:r>
      <w:r>
        <w:rPr>
          <w:rFonts w:ascii="仿宋_GB2312" w:hAnsi="仿宋_GB2312" w:eastAsia="仿宋_GB2312"/>
          <w:sz w:val="32"/>
        </w:rPr>
        <w:tab/>
      </w:r>
      <w:r>
        <w:rPr>
          <w:rFonts w:ascii="仿宋_GB2312" w:hAnsi="仿宋_GB2312" w:eastAsia="仿宋_GB2312"/>
          <w:sz w:val="32"/>
        </w:rPr>
        <w:t>企业法人营业执照</w:t>
      </w:r>
    </w:p>
    <w:p w14:paraId="6E3FE661">
      <w:pPr>
        <w:tabs>
          <w:tab w:val="left" w:pos="2240"/>
        </w:tabs>
        <w:spacing w:before="0" w:after="0" w:line="560" w:lineRule="exact"/>
        <w:ind w:left="2240" w:hanging="640"/>
      </w:pPr>
      <w:r>
        <w:rPr>
          <w:rFonts w:ascii="仿宋_GB2312" w:hAnsi="仿宋_GB2312" w:eastAsia="仿宋_GB2312"/>
          <w:sz w:val="32"/>
        </w:rPr>
        <w:t>3.</w:t>
      </w:r>
      <w:r>
        <w:rPr>
          <w:rFonts w:ascii="仿宋_GB2312" w:hAnsi="仿宋_GB2312" w:eastAsia="仿宋_GB2312"/>
          <w:sz w:val="32"/>
        </w:rPr>
        <w:tab/>
      </w:r>
      <w:r>
        <w:rPr>
          <w:rFonts w:ascii="仿宋_GB2312" w:hAnsi="仿宋_GB2312" w:eastAsia="仿宋_GB2312"/>
          <w:sz w:val="32"/>
        </w:rPr>
        <w:t>法定代表人身份证复印件</w:t>
      </w:r>
    </w:p>
    <w:p w14:paraId="396433C3">
      <w:pPr>
        <w:tabs>
          <w:tab w:val="left" w:pos="2240"/>
        </w:tabs>
        <w:spacing w:before="0" w:after="0" w:line="560" w:lineRule="exact"/>
        <w:ind w:left="2240" w:hanging="640"/>
      </w:pPr>
      <w:r>
        <w:rPr>
          <w:rFonts w:ascii="仿宋_GB2312" w:hAnsi="仿宋_GB2312" w:eastAsia="仿宋_GB2312"/>
          <w:sz w:val="32"/>
        </w:rPr>
        <w:t>4.</w:t>
      </w:r>
      <w:r>
        <w:rPr>
          <w:rFonts w:ascii="仿宋_GB2312" w:hAnsi="仿宋_GB2312" w:eastAsia="仿宋_GB2312"/>
          <w:sz w:val="32"/>
        </w:rPr>
        <w:tab/>
      </w:r>
      <w:r>
        <w:rPr>
          <w:rFonts w:ascii="仿宋_GB2312" w:hAnsi="仿宋_GB2312" w:eastAsia="仿宋_GB2312"/>
          <w:sz w:val="32"/>
        </w:rPr>
        <w:t>华能北方联合电力有限责任公司四子王旗10万千瓦风电项目可行性研究报告</w:t>
      </w:r>
    </w:p>
    <w:p w14:paraId="64DFEF14">
      <w:pPr>
        <w:tabs>
          <w:tab w:val="left" w:pos="2240"/>
        </w:tabs>
        <w:spacing w:before="0" w:after="0" w:line="560" w:lineRule="exact"/>
        <w:ind w:left="2240" w:hanging="640"/>
      </w:pPr>
      <w:r>
        <w:rPr>
          <w:rFonts w:ascii="仿宋_GB2312" w:hAnsi="仿宋_GB2312" w:eastAsia="仿宋_GB2312"/>
          <w:sz w:val="32"/>
        </w:rPr>
        <w:t>5.</w:t>
      </w:r>
      <w:r>
        <w:rPr>
          <w:rFonts w:ascii="仿宋_GB2312" w:hAnsi="仿宋_GB2312" w:eastAsia="仿宋_GB2312"/>
          <w:sz w:val="32"/>
        </w:rPr>
        <w:tab/>
      </w:r>
      <w:r>
        <w:rPr>
          <w:rFonts w:ascii="仿宋_GB2312" w:hAnsi="仿宋_GB2312" w:eastAsia="仿宋_GB2312"/>
          <w:sz w:val="32"/>
        </w:rPr>
        <w:t>北方联合电力有限责任公司四子王旗2025年上网消纳风电竞争性配置项目用地经纬度坐标Excel表</w:t>
      </w:r>
    </w:p>
    <w:p w14:paraId="7A8C18C6">
      <w:pPr>
        <w:tabs>
          <w:tab w:val="left" w:pos="2240"/>
        </w:tabs>
        <w:spacing w:before="0" w:after="0" w:line="560" w:lineRule="exact"/>
        <w:ind w:left="2240" w:hanging="640"/>
      </w:pPr>
      <w:r>
        <w:rPr>
          <w:rFonts w:ascii="仿宋_GB2312" w:hAnsi="仿宋_GB2312" w:eastAsia="仿宋_GB2312"/>
          <w:sz w:val="32"/>
        </w:rPr>
        <w:t>6.</w:t>
      </w:r>
      <w:r>
        <w:rPr>
          <w:rFonts w:ascii="仿宋_GB2312" w:hAnsi="仿宋_GB2312" w:eastAsia="仿宋_GB2312"/>
          <w:sz w:val="32"/>
        </w:rPr>
        <w:tab/>
      </w:r>
      <w:r>
        <w:rPr>
          <w:rFonts w:ascii="仿宋_GB2312" w:hAnsi="仿宋_GB2312" w:eastAsia="仿宋_GB2312"/>
          <w:sz w:val="32"/>
        </w:rPr>
        <w:t>北方联合电力有限责任公司四子王旗2025年上网消纳风电竞争性配置项目用地范围KML格式坐标文件</w:t>
      </w:r>
    </w:p>
    <w:p w14:paraId="20EEEDD2">
      <w:pPr>
        <w:tabs>
          <w:tab w:val="left" w:pos="2240"/>
        </w:tabs>
        <w:spacing w:before="0" w:after="0" w:line="560" w:lineRule="exact"/>
        <w:ind w:left="2240" w:hanging="640"/>
      </w:pPr>
      <w:r>
        <w:rPr>
          <w:rFonts w:ascii="仿宋_GB2312" w:hAnsi="仿宋_GB2312" w:eastAsia="仿宋_GB2312"/>
          <w:sz w:val="32"/>
        </w:rPr>
        <w:t>7.</w:t>
      </w:r>
      <w:r>
        <w:rPr>
          <w:rFonts w:ascii="仿宋_GB2312" w:hAnsi="仿宋_GB2312" w:eastAsia="仿宋_GB2312"/>
          <w:sz w:val="32"/>
        </w:rPr>
        <w:tab/>
      </w:r>
      <w:r>
        <w:rPr>
          <w:rFonts w:ascii="仿宋_GB2312" w:hAnsi="仿宋_GB2312" w:eastAsia="仿宋_GB2312"/>
          <w:sz w:val="32"/>
        </w:rPr>
        <w:t>北方联合电力有限责任公司四子王旗2025年上网消纳风电竞争性配置项目用地宗地图</w:t>
      </w:r>
    </w:p>
    <w:p w14:paraId="78DED12A">
      <w:pPr>
        <w:tabs>
          <w:tab w:val="left" w:pos="2240"/>
        </w:tabs>
        <w:spacing w:before="0" w:after="0" w:line="560" w:lineRule="exact"/>
        <w:ind w:left="2240" w:hanging="640"/>
      </w:pPr>
      <w:r>
        <w:rPr>
          <w:rFonts w:ascii="仿宋_GB2312" w:hAnsi="仿宋_GB2312" w:eastAsia="仿宋_GB2312"/>
          <w:sz w:val="32"/>
        </w:rPr>
        <w:t>8.</w:t>
      </w:r>
      <w:r>
        <w:rPr>
          <w:rFonts w:ascii="仿宋_GB2312" w:hAnsi="仿宋_GB2312" w:eastAsia="仿宋_GB2312"/>
          <w:sz w:val="32"/>
        </w:rPr>
        <w:tab/>
      </w:r>
      <w:r>
        <w:rPr>
          <w:rFonts w:ascii="仿宋_GB2312" w:hAnsi="仿宋_GB2312" w:eastAsia="仿宋_GB2312"/>
          <w:sz w:val="32"/>
        </w:rPr>
        <w:t>北方联合电力有限责任公司四子王旗2025年上网消纳风电竞争性配置项目考古调查、勘探工作报告</w:t>
      </w:r>
    </w:p>
    <w:p w14:paraId="11309C0A">
      <w:pPr>
        <w:tabs>
          <w:tab w:val="left" w:pos="2240"/>
        </w:tabs>
        <w:spacing w:before="0" w:after="0" w:line="560" w:lineRule="exact"/>
        <w:ind w:left="2240" w:hanging="640"/>
      </w:pPr>
      <w:r>
        <w:rPr>
          <w:rFonts w:ascii="仿宋_GB2312" w:hAnsi="仿宋_GB2312" w:eastAsia="仿宋_GB2312"/>
          <w:sz w:val="32"/>
        </w:rPr>
        <w:t>9.</w:t>
      </w:r>
      <w:r>
        <w:rPr>
          <w:rFonts w:ascii="仿宋_GB2312" w:hAnsi="仿宋_GB2312" w:eastAsia="仿宋_GB2312"/>
          <w:sz w:val="32"/>
        </w:rPr>
        <w:tab/>
      </w:r>
      <w:r>
        <w:rPr>
          <w:rFonts w:ascii="仿宋_GB2312" w:hAnsi="仿宋_GB2312" w:eastAsia="仿宋_GB2312"/>
          <w:sz w:val="32"/>
        </w:rPr>
        <w:t>北方联合电力有限责任公司四子王旗2025年上网消纳风电竞争性配置项目考古勘探项目检查意见书</w:t>
      </w:r>
    </w:p>
    <w:p w14:paraId="31F3277A"/>
    <w:p w14:paraId="7AAB7B43">
      <w:pPr>
        <w:tabs>
          <w:tab w:val="center" w:pos="6556"/>
        </w:tabs>
        <w:spacing w:after="0" w:line="560" w:lineRule="exact"/>
        <w:ind w:left="0" w:right="0"/>
        <w:jc w:val="left"/>
      </w:pPr>
      <w:r>
        <w:rPr>
          <w:rFonts w:ascii="仿宋_GB2312" w:hAnsi="仿宋_GB2312" w:eastAsia="仿宋_GB2312"/>
          <w:sz w:val="32"/>
        </w:rPr>
        <w:tab/>
      </w:r>
      <w:r>
        <w:rPr>
          <w:rFonts w:ascii="仿宋_GB2312" w:hAnsi="仿宋_GB2312" w:eastAsia="仿宋_GB2312"/>
          <w:sz w:val="32"/>
        </w:rPr>
        <w:t>内蒙古北联电北辰驭风能源有限公司</w:t>
      </w:r>
    </w:p>
    <w:p w14:paraId="64CC84C7">
      <w:pPr>
        <w:spacing w:after="0" w:line="560" w:lineRule="exact"/>
        <w:ind w:right="1280"/>
        <w:jc w:val="right"/>
      </w:pPr>
      <w:r>
        <w:rPr>
          <w:rFonts w:ascii="仿宋_GB2312" w:hAnsi="仿宋_GB2312" w:eastAsia="仿宋_GB2312"/>
          <w:sz w:val="32"/>
        </w:rPr>
        <w:t>2026年6月8日</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仿宋_GB2312">
    <w:panose1 w:val="02010609030101010101"/>
    <w:charset w:val="86"/>
    <w:family w:val="auto"/>
    <w:pitch w:val="default"/>
    <w:sig w:usb0="00000001" w:usb1="080E0000" w:usb2="00000000" w:usb3="00000000" w:csb0="00040000"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方正小标宋_GBK">
    <w:altName w:val="方正小标宋简体"/>
    <w:panose1 w:val="00000000000000000000"/>
    <w:charset w:val="00"/>
    <w:family w:val="auto"/>
    <w:pitch w:val="default"/>
    <w:sig w:usb0="00000000" w:usb1="00000000" w:usb2="00000000" w:usb3="00000000" w:csb0="00000000" w:csb1="00000000"/>
  </w:font>
  <w:font w:name="方正小标宋简体">
    <w:panose1 w:val="02010601030101010101"/>
    <w:charset w:val="86"/>
    <w:family w:val="auto"/>
    <w:pitch w:val="default"/>
    <w:sig w:usb0="00000001" w:usb1="080E0000" w:usb2="00000000" w:usb3="00000000" w:csb0="00040000" w:csb1="00000000"/>
  </w:font>
  <w:font w:name="苹方-简">
    <w:panose1 w:val="020B0300000000000000"/>
    <w:charset w:val="86"/>
    <w:family w:val="auto"/>
    <w:pitch w:val="default"/>
    <w:sig w:usb0="A00002FF" w:usb1="7ACFFCFB" w:usb2="00000016" w:usb3="00000000" w:csb0="00040001"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74E38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I 'm okay ❀</cp:lastModifiedBy>
  <dcterms:modified xsi:type="dcterms:W3CDTF">2026-06-08T18:08:47Z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71E0863684D6E1FEAF94266ADD152395_42</vt:lpwstr>
  </property>
</Properties>
</file>